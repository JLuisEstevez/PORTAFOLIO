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7930C5">
      <w:pPr>
        <w:rPr>
          <w:rFonts w:hint="default"/>
          <w:lang w:val="es-ES"/>
        </w:rPr>
      </w:pPr>
      <w:r>
        <w:rPr>
          <w:rFonts w:hint="default"/>
          <w:lang w:val="es-ES"/>
        </w:rPr>
        <w:t>index.html</w:t>
      </w:r>
    </w:p>
    <w:p w14:paraId="53C9C1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&lt;!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DOCTYPE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FA022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"es"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45290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1D4D1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meta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B4A3F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meta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"viewport"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F712AA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J Luis Estévez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5D0BD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meta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"description"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"Portafolio de J Luis Estévez, desarrollador frontend en formación con base en artes visuales e ingeniería industrial."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0274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"preconnect"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"https://fonts.googleapis.com"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45964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"preconnect"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"https://fonts.gstatic.com"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crossorigin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2DF70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"https://fonts.googleapis.com/css2?family=Inter:wght@400;500;600;700&amp;family=JetBrains+Mono:wght@400;500&amp;display=swap"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5E6D6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FAVICON --&gt;</w:t>
      </w:r>
    </w:p>
    <w:p w14:paraId="3DF88D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"icon"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"image/png"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"images/logo-blanco.png"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E6D4D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"style.css"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3072D2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57801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A2776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"skip-link"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"#main"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Saltar al contenido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9089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</w:p>
    <w:p w14:paraId="104310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HEADER ============ --&gt;</w:t>
      </w:r>
    </w:p>
    <w:p w14:paraId="03F912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"site-header"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data-header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065BF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"site-header__inner"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C1DC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"#top"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"header__logo-link"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"Ir al inicio"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B565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Logo dinámico según el tema --&gt;</w:t>
      </w:r>
    </w:p>
    <w:p w14:paraId="0635BF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"images/logo-blanco.png"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"Logo jotezte estudio"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"logo-spinner logo-theme--dark"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6BD26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"images/logo-negro.png"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"Logo jotezte estudio"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"logo-spinner logo-theme--light"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BD9C9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61E66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</w:p>
    <w:p w14:paraId="2DAF7C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"main-nav"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"Navegación principal"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0AB7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"#trabajo"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Proyectos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6FCE6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"#perfil"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Perfil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64B0C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"#contacto"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Contacto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5D2EC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A11312A">
      <w:pPr>
        <w:keepNext w:val="0"/>
        <w:keepLines w:val="0"/>
        <w:widowControl/>
        <w:suppressLineNumbers w:val="0"/>
        <w:jc w:val="left"/>
      </w:pPr>
    </w:p>
    <w:p w14:paraId="730573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"availability"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"status"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063C3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"availability__dot"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0FF2B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Abierto a colaboraciones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2EEC99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716E47A">
      <w:pPr>
        <w:keepNext w:val="0"/>
        <w:keepLines w:val="0"/>
        <w:widowControl/>
        <w:suppressLineNumbers w:val="0"/>
        <w:jc w:val="left"/>
      </w:pPr>
    </w:p>
    <w:p w14:paraId="423E62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Selector de Sistema de Diseño (UI con Swatches) --&gt;</w:t>
      </w:r>
    </w:p>
    <w:p w14:paraId="0E80D8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"theme-switcher"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"group"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"Selector de tema"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F5819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 is-active"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data-set-theme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"industrial"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"Tema Industrial"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8C344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"theme-btn__swatch swatch--industrial"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82BA5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"theme-btn__label"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Oscuro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3BDB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D9EA6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data-set-theme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"Tema Día"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184E5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"theme-btn__swatch swatch--contrast"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17C50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"theme-btn__label"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Día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69009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29AC0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data-set-theme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"Tema Crema"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77D2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"theme-btn__swatch swatch--warm"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AB43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"theme-btn__label"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Crema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548A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3730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D2271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8D01B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47BEF1E">
      <w:pPr>
        <w:keepNext w:val="0"/>
        <w:keepLines w:val="0"/>
        <w:widowControl/>
        <w:suppressLineNumbers w:val="0"/>
        <w:jc w:val="left"/>
      </w:pPr>
    </w:p>
    <w:p w14:paraId="3A616B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"main"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561A0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HERO ============ --&gt;</w:t>
      </w:r>
    </w:p>
    <w:p w14:paraId="69F4D66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"top"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"Presentación"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580EF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Franja Banner horizontal de extremo a extremo --&gt;</w:t>
      </w:r>
    </w:p>
    <w:p w14:paraId="7CF7B6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"hero-banner"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F6B7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"hero-banner__inner"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D407A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"hero__eyebrow"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Desarrollador web · Artista Visual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C315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</w:p>
    <w:p w14:paraId="6CA4A8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Título animado con efecto máquina de escribir --&gt;</w:t>
      </w:r>
    </w:p>
    <w:p w14:paraId="425982A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"hero__title"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"J Luis Estévez Salcedo"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A83E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"typewriter-text"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data-typewriter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"J Luis Estévez Salcedo"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"typewriter-cursor"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92A8C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E80C226">
      <w:pPr>
        <w:keepNext w:val="0"/>
        <w:keepLines w:val="0"/>
        <w:widowControl/>
        <w:suppressLineNumbers w:val="0"/>
        <w:jc w:val="left"/>
      </w:pPr>
    </w:p>
    <w:p w14:paraId="7620E6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"hero__lede"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7EFC8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Transformo diseño y estrategia en interfaces accesibles y fluidas, sostenidas por un código limpio y mantenible.</w:t>
      </w:r>
    </w:p>
    <w:p w14:paraId="031422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111CEC">
      <w:pPr>
        <w:keepNext w:val="0"/>
        <w:keepLines w:val="0"/>
        <w:widowControl/>
        <w:suppressLineNumbers w:val="0"/>
        <w:jc w:val="left"/>
      </w:pPr>
    </w:p>
    <w:p w14:paraId="1C1588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Botones siempre visibles en el banner --&gt;</w:t>
      </w:r>
    </w:p>
    <w:p w14:paraId="2D59EFF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"hero__actions"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CEA21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"#trabajo"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 button--primary"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Ver proyectos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A6733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"#contacto"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 button--ghost"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Hablemos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1BB05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6B82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3934A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F0FC291">
      <w:pPr>
        <w:keepNext w:val="0"/>
        <w:keepLines w:val="0"/>
        <w:widowControl/>
        <w:suppressLineNumbers w:val="0"/>
        <w:jc w:val="left"/>
      </w:pPr>
    </w:p>
    <w:p w14:paraId="1EB831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Cuadrícula biográfica y foto circular de café --&gt;</w:t>
      </w:r>
    </w:p>
    <w:p w14:paraId="0505C1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"hero__bio-grid"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"perfil"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D74E99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"hero__bio-text"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BD83A9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"hero__manifesto"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DE8E7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«Criterio en la mirada. Rigor en el código.»</w:t>
      </w:r>
    </w:p>
    <w:p w14:paraId="2D69D5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0CEC6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70844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strong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Jotezte Studio: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strong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Es mi laboratorio independiente. Aquí uno la composición de las artes visuales con la ingeniería web. Creo productos digitales donde cada margen, peso tipográfico y transición responde a una función clara y creativa.</w:t>
      </w:r>
    </w:p>
    <w:p w14:paraId="79CAB5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566AF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B46FF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"hero__bio-divider"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B12E9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"hero__bio-photo"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BBBB1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</w:p>
    <w:p w14:paraId="0F9843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"images/cafe.png"</w:t>
      </w:r>
    </w:p>
    <w:p w14:paraId="21C5ED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"J Luis Estévez"</w:t>
      </w:r>
    </w:p>
    <w:p w14:paraId="2B008D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"hero__photo-img"</w:t>
      </w:r>
    </w:p>
    <w:p w14:paraId="0B60F0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"lazy"</w:t>
      </w:r>
    </w:p>
    <w:p w14:paraId="5A8984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BED672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057D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ED0A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484A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01E61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"content-divider"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890B59A">
      <w:pPr>
        <w:keepNext w:val="0"/>
        <w:keepLines w:val="0"/>
        <w:widowControl/>
        <w:suppressLineNumbers w:val="0"/>
        <w:jc w:val="left"/>
      </w:pPr>
    </w:p>
    <w:p w14:paraId="1848AF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ABOUT: DUALIDAD ARTISTA / DESARROLLADOR ============ --&gt;</w:t>
      </w:r>
    </w:p>
    <w:p w14:paraId="019396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"Perfil"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6594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"about__inner"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DCD9B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</w:p>
    <w:p w14:paraId="63E3DE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Bloque de 2 columnas balanceadas --&gt;</w:t>
      </w:r>
    </w:p>
    <w:p w14:paraId="17EB59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"about__columns"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85B85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Columna 1: Artista Visual --&gt;</w:t>
      </w:r>
    </w:p>
    <w:p w14:paraId="0323CE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54F8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"about__card-header"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56A6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El Artista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FE534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Pensar la imagen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DBE38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FD01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"about__card-text"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408F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Combino la mirada compositiva y el método empírico del diseño digital. Experimento, mido las jerarquías en pantalla y compruebo que cada elemento aporte valor antes de la producción.</w:t>
      </w:r>
    </w:p>
    <w:p w14:paraId="37804B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7E80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6FC1FE3">
      <w:pPr>
        <w:keepNext w:val="0"/>
        <w:keepLines w:val="0"/>
        <w:widowControl/>
        <w:suppressLineNumbers w:val="0"/>
        <w:jc w:val="left"/>
      </w:pPr>
    </w:p>
    <w:p w14:paraId="1A039D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Columna 2: Ingeniero / Desarrollador --&gt;</w:t>
      </w:r>
    </w:p>
    <w:p w14:paraId="1AC7041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276E97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"about__card-header"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795A8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El Desarrollador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EF39A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Construir la interacción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455C0A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C55F0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"about__card-text"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FB90C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Traduzco esa calibración visual en código limpio y componentes funcionales. Construyo sistemas donde el diseño guía al usuario y la arquitectura de software asegura su rendimiento.</w:t>
      </w:r>
    </w:p>
    <w:p w14:paraId="444769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1405E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53FD0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AA2C75B">
      <w:pPr>
        <w:keepNext w:val="0"/>
        <w:keepLines w:val="0"/>
        <w:widowControl/>
        <w:suppressLineNumbers w:val="0"/>
        <w:jc w:val="left"/>
      </w:pPr>
    </w:p>
    <w:p w14:paraId="45B21B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MARQUESINA DE SKILLS &amp; HERRAMIENTAS ============ --&gt;</w:t>
      </w:r>
    </w:p>
    <w:p w14:paraId="2393F3A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"skills-ticker"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"Tecnologías y herramientas creativas"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0F0D4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"skills-ticker__track"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0EF5C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</w:p>
    <w:p w14:paraId="11D781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GRUPO 1 --&gt;</w:t>
      </w:r>
    </w:p>
    <w:p w14:paraId="7A5C34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"skills-ticker__group"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6E5ED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</w:p>
    <w:p w14:paraId="25AAC20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React (Framework) --&gt;</w:t>
      </w:r>
    </w:p>
    <w:p w14:paraId="5FCAA26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2609B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B6893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"4.2"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49799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"4.2"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"rotate(60 12 12)"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C09E8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"4.2"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"rotate(120 12 12)"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3057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96D8F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2B076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4BAA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7CCF1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8D2D14">
      <w:pPr>
        <w:keepNext w:val="0"/>
        <w:keepLines w:val="0"/>
        <w:widowControl/>
        <w:suppressLineNumbers w:val="0"/>
        <w:jc w:val="left"/>
      </w:pPr>
    </w:p>
    <w:p w14:paraId="7640EE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JavaScript --&gt;</w:t>
      </w:r>
    </w:p>
    <w:p w14:paraId="0076E3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56095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E5474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"M16 8h-6a2 2 0 0 0-2 2v4a2 2 0 0 0 2 2h6v4a2 2 0 0 1-2 2H8"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EC10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"M16 4v16"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374C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63D51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JavaScript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7359B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668A9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FAE8D1A">
      <w:pPr>
        <w:keepNext w:val="0"/>
        <w:keepLines w:val="0"/>
        <w:widowControl/>
        <w:suppressLineNumbers w:val="0"/>
        <w:jc w:val="left"/>
      </w:pPr>
    </w:p>
    <w:p w14:paraId="3934E4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HTML5 &amp; CSS3 --&gt;</w:t>
      </w:r>
    </w:p>
    <w:p w14:paraId="7DEAC1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66A1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AADF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3 2 15 6 3 6-3 2-15H4z"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61597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"M8 8h8l-.5 5H9.5l.3 3 2.2.6 2.2-.6.2-2"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0FC73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F7CE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HTML5 / CSS3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25556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8C3370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C95294E">
      <w:pPr>
        <w:keepNext w:val="0"/>
        <w:keepLines w:val="0"/>
        <w:widowControl/>
        <w:suppressLineNumbers w:val="0"/>
        <w:jc w:val="left"/>
      </w:pPr>
    </w:p>
    <w:p w14:paraId="62E1DB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Figma --&gt;</w:t>
      </w:r>
    </w:p>
    <w:p w14:paraId="4A845E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C9495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6CDAB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"M5 5.5A3.5 3.5 0 0 1 8.5 2H12v7H8.5A3.5 3.5 0 0 1 5 5.5z"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78448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"M12 2h3.5a3.5 3.5 0 1 1 0 7H12V2z"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4DE7D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"M12 12.5a3.5 3.5 0 1 1 7 0 3.5 3.5 0 1 1-7 0z"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18EEE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"M5 19.5A3.5 3.5 0 0 1 8.5 16H12v3.5a3.5 3.5 0 1 1-7 0z"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38825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"M5 12.5A3.5 3.5 0 0 1 8.5 9H12v7H8.5A3.5 3.5 0 0 1 5 12.5z"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A1CA4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CEE8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Figma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1D342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D8DADC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2957A3">
      <w:pPr>
        <w:keepNext w:val="0"/>
        <w:keepLines w:val="0"/>
        <w:widowControl/>
        <w:suppressLineNumbers w:val="0"/>
        <w:jc w:val="left"/>
      </w:pPr>
    </w:p>
    <w:p w14:paraId="4514C7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Adobe Creative Cloud --&gt;</w:t>
      </w:r>
    </w:p>
    <w:p w14:paraId="3B2FD9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36CEB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3475E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4h4.5l5.5 16H9.5L8 14H5.5L4 19.5H2L4 4z"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CC43E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"M20 4h-4.5L10 20h4.5l1.5-6h2.5l1.5 5.5H22L20 4z"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EDDCC9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63129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Adobe Suite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36CAE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22432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3AB606B">
      <w:pPr>
        <w:keepNext w:val="0"/>
        <w:keepLines w:val="0"/>
        <w:widowControl/>
        <w:suppressLineNumbers w:val="0"/>
        <w:jc w:val="left"/>
      </w:pPr>
    </w:p>
    <w:p w14:paraId="1ECA66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Affinity (Designer / Photo / Publisher) --&gt;</w:t>
      </w:r>
    </w:p>
    <w:p w14:paraId="4D2084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C5B10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6881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"M12 2 2 19.5h20L12 2z"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AF566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"m8.5 13.5 7 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F0F0F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"m10 10.5 4 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AC120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2BE4D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Affinity Suite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DD483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6F8B29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D7F6896">
      <w:pPr>
        <w:keepNext w:val="0"/>
        <w:keepLines w:val="0"/>
        <w:widowControl/>
        <w:suppressLineNumbers w:val="0"/>
        <w:jc w:val="left"/>
      </w:pPr>
    </w:p>
    <w:p w14:paraId="3ED8A38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CapCut --&gt;</w:t>
      </w:r>
    </w:p>
    <w:p w14:paraId="6DD2D1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0D8E9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9B971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96B00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9E04B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"8.12"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"15.88"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C3B9C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"14.47"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"14.48"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0F61C6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"8.12"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"8.12"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1AF81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BCACF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CapCut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820BE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A5D56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70834C2">
      <w:pPr>
        <w:keepNext w:val="0"/>
        <w:keepLines w:val="0"/>
        <w:widowControl/>
        <w:suppressLineNumbers w:val="0"/>
        <w:jc w:val="left"/>
      </w:pPr>
    </w:p>
    <w:p w14:paraId="2F3529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Filmora --&gt;</w:t>
      </w:r>
    </w:p>
    <w:p w14:paraId="69F39D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9041CA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D99F2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0638D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"m10 9 5 3-5 3V9z"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8BFF8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41AD2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7A1BAF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Filmora Video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D562FE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034E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7FC64A9">
      <w:pPr>
        <w:keepNext w:val="0"/>
        <w:keepLines w:val="0"/>
        <w:widowControl/>
        <w:suppressLineNumbers w:val="0"/>
        <w:jc w:val="left"/>
      </w:pPr>
    </w:p>
    <w:p w14:paraId="0789E2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9AC7193">
      <w:pPr>
        <w:keepNext w:val="0"/>
        <w:keepLines w:val="0"/>
        <w:widowControl/>
        <w:suppressLineNumbers w:val="0"/>
        <w:jc w:val="left"/>
      </w:pPr>
    </w:p>
    <w:p w14:paraId="711A77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GRUPO 2 (Duplicado idéntico para continuidad continua) --&gt;</w:t>
      </w:r>
    </w:p>
    <w:p w14:paraId="57827B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"skills-ticker__group"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98EBF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DA8EC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E5105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"4.2"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5B19A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"4.2"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"rotate(60 12 12)"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D2FDB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"4.2"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"rotate(120 12 12)"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ellipse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64E1B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9CB0B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749FA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7EF6B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A917E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0C35333">
      <w:pPr>
        <w:keepNext w:val="0"/>
        <w:keepLines w:val="0"/>
        <w:widowControl/>
        <w:suppressLineNumbers w:val="0"/>
        <w:jc w:val="left"/>
      </w:pPr>
    </w:p>
    <w:p w14:paraId="010468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C9A2E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967B1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"M16 8h-6a2 2 0 0 0-2 2v4a2 2 0 0 0 2 2h6v4a2 2 0 0 1-2 2H8"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EEB5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"M16 4v16"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B6B1D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B40D9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JavaScript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9ECC8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D588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5BC4DE4">
      <w:pPr>
        <w:keepNext w:val="0"/>
        <w:keepLines w:val="0"/>
        <w:widowControl/>
        <w:suppressLineNumbers w:val="0"/>
        <w:jc w:val="left"/>
      </w:pPr>
    </w:p>
    <w:p w14:paraId="2C2215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5A51C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D4A45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3 2 15 6 3 6-3 2-15H4z"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48B5A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"M8 8h8l-.5 5H9.5l.3 3 2.2.6 2.2-.6.2-2"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064E1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753DD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HTML5 / CSS3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BEEC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67CDC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DBB20E3">
      <w:pPr>
        <w:keepNext w:val="0"/>
        <w:keepLines w:val="0"/>
        <w:widowControl/>
        <w:suppressLineNumbers w:val="0"/>
        <w:jc w:val="left"/>
      </w:pPr>
    </w:p>
    <w:p w14:paraId="034751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28552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ED585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"M5 5.5A3.5 3.5 0 0 1 8.5 2H12v7H8.5A3.5 3.5 0 0 1 5 5.5z"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422A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"M12 2h3.5a3.5 3.5 0 1 1 0 7H12V2z"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46AD7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"M12 12.5a3.5 3.5 0 1 1 7 0 3.5 3.5 0 1 1-7 0z"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CE176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"M5 19.5A3.5 3.5 0 0 1 8.5 16H12v3.5a3.5 3.5 0 1 1-7 0z"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2CB1B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"M5 12.5A3.5 3.5 0 0 1 8.5 9H12v7H8.5A3.5 3.5 0 0 1 5 12.5z"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FDDC9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F4781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Figma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C6F72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7366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D90F24">
      <w:pPr>
        <w:keepNext w:val="0"/>
        <w:keepLines w:val="0"/>
        <w:widowControl/>
        <w:suppressLineNumbers w:val="0"/>
        <w:jc w:val="left"/>
      </w:pPr>
    </w:p>
    <w:p w14:paraId="771A0C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DA1CC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86407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4h4.5l5.5 16H9.5L8 14H5.5L4 19.5H2L4 4z"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A24E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"M20 4h-4.5L10 20h4.5l1.5-6h2.5l1.5 5.5H22L20 4z"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0EFDB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8D09B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Adobe Suite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ACC91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99010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9BC518">
      <w:pPr>
        <w:keepNext w:val="0"/>
        <w:keepLines w:val="0"/>
        <w:widowControl/>
        <w:suppressLineNumbers w:val="0"/>
        <w:jc w:val="left"/>
      </w:pPr>
    </w:p>
    <w:p w14:paraId="15CB35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D0C7A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E5BA9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"M12 2 2 19.5h20L12 2z"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D019A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"m8.5 13.5 7 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95BC01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"m10 10.5 4 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13DFD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B3D74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Affinity Suite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17F696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1DECCF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03B47AF">
      <w:pPr>
        <w:keepNext w:val="0"/>
        <w:keepLines w:val="0"/>
        <w:widowControl/>
        <w:suppressLineNumbers w:val="0"/>
        <w:jc w:val="left"/>
      </w:pPr>
    </w:p>
    <w:p w14:paraId="205A5B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C5910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80281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833E6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5B553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"8.12"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"15.88"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1B7D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"14.47"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"14.48"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0F0F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"8.12"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"8.12"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234C9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79399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CapCut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B20B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FA040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72908F0">
      <w:pPr>
        <w:keepNext w:val="0"/>
        <w:keepLines w:val="0"/>
        <w:widowControl/>
        <w:suppressLineNumbers w:val="0"/>
        <w:jc w:val="left"/>
      </w:pPr>
    </w:p>
    <w:p w14:paraId="4ABAB2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"ticker-item"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ACA9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2D4DC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296891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"m10 9 5 3-5 3V9z"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C840C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"8"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8C22F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6051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Filmora Video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37229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F5114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"ticker-star"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✦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2D10D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08B40B5">
      <w:pPr>
        <w:keepNext w:val="0"/>
        <w:keepLines w:val="0"/>
        <w:widowControl/>
        <w:suppressLineNumbers w:val="0"/>
        <w:jc w:val="left"/>
      </w:pPr>
    </w:p>
    <w:p w14:paraId="056D96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B2F03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80EE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9130602">
      <w:pPr>
        <w:keepNext w:val="0"/>
        <w:keepLines w:val="0"/>
        <w:widowControl/>
        <w:suppressLineNumbers w:val="0"/>
        <w:jc w:val="left"/>
      </w:pPr>
    </w:p>
    <w:p w14:paraId="08CD56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SELECTED WORK (3 COLUMNAS EN FILA) ============ --&gt;</w:t>
      </w:r>
    </w:p>
    <w:p w14:paraId="04D352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"trabajo"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"Proyectos seleccionados"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8723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"section-head"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72D64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"section-head__title"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Proyectos seleccionados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F37CC1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7DDC4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</w:p>
    <w:p w14:paraId="3ACFD7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"work-grid"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10DF4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</w:p>
    <w:p w14:paraId="0E2031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PROYECTO 01 --&gt;</w:t>
      </w:r>
    </w:p>
    <w:p w14:paraId="6FAD33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68201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"work-card__link"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8AC75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&lt;!-- 01 Cuadro contenedor de imagen --&gt;</w:t>
      </w:r>
    </w:p>
    <w:p w14:paraId="1F78210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"work-card__media"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FCD1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"work-card__index"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01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B333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Reemplaza con la ruta de tu captura real --&gt;</w:t>
      </w:r>
    </w:p>
    <w:p w14:paraId="73C3C2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"images/proyecto-1.jpg"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"Plataforma Caramelos"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"work-card__img"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"lazy"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CB6F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0DF10FB">
      <w:pPr>
        <w:keepNext w:val="0"/>
        <w:keepLines w:val="0"/>
        <w:widowControl/>
        <w:suppressLineNumbers w:val="0"/>
        <w:jc w:val="left"/>
      </w:pPr>
    </w:p>
    <w:p w14:paraId="5E9B98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Contenido textual --&gt;</w:t>
      </w:r>
    </w:p>
    <w:p w14:paraId="401B78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"work-card__body"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A9D1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"work-card__meta-top"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17AC1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2025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341B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CBA17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Dulce Secreto — Plataforma Web &amp; Sistema de Pedidos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1BB1C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09499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Desarrollo y maquetación de plataforma web comercial para repostería artesanal. Estructuración de arquitectura de información, catálogo interactivo y componentes modulares pensados para escalabilidad.</w:t>
      </w:r>
    </w:p>
    <w:p w14:paraId="243A17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359EF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EB5C82D">
      <w:pPr>
        <w:keepNext w:val="0"/>
        <w:keepLines w:val="0"/>
        <w:widowControl/>
        <w:suppressLineNumbers w:val="0"/>
        <w:jc w:val="left"/>
      </w:pPr>
    </w:p>
    <w:p w14:paraId="7E3D44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Footer de la tarjeta: Tags + Botón rombo --&gt;</w:t>
      </w:r>
    </w:p>
    <w:p w14:paraId="3C8D1E0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24DBA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73CD5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JavaScript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6B0F2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UI/UX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29A7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Frontend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BDDD47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13C7C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70A6E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4E7D7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4855B1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3ABFB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8D456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3191B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050D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65B588">
      <w:pPr>
        <w:keepNext w:val="0"/>
        <w:keepLines w:val="0"/>
        <w:widowControl/>
        <w:suppressLineNumbers w:val="0"/>
        <w:jc w:val="left"/>
      </w:pPr>
    </w:p>
    <w:p w14:paraId="583180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PROYECTO 02 --&gt;</w:t>
      </w:r>
    </w:p>
    <w:p w14:paraId="5E49E54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10AAF6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"https://www.instagram.com/artevez.co/"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"_blank"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"noopener noreferrer"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"work-card__link"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666E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&lt;!-- 02 Cuadro contenedor de imagen --&gt;</w:t>
      </w:r>
    </w:p>
    <w:p w14:paraId="2CD1EB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"work-card__media"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9D03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"work-card__index"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02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9DBD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Reemplaza con la ruta de tu captura real --&gt;</w:t>
      </w:r>
    </w:p>
    <w:p w14:paraId="735AF4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"images/proyecto-2.jpg"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"Jotezte Studio Editorial"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"work-card__img"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"lazy"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E048C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9CAF68">
      <w:pPr>
        <w:keepNext w:val="0"/>
        <w:keepLines w:val="0"/>
        <w:widowControl/>
        <w:suppressLineNumbers w:val="0"/>
        <w:jc w:val="left"/>
      </w:pPr>
    </w:p>
    <w:p w14:paraId="6BB07C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Contenido textual --&gt;</w:t>
      </w:r>
    </w:p>
    <w:p w14:paraId="44F292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"work-card__body"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04195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"work-card__meta-top"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AF19C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2024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00E13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6692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La Era del Scroll — Libro &amp; Diseño Editorial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71A82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B7C0F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Dirección de arte y maquetación editorial física y digital. Composición visual fundamentada en criterios tipográficos estrictos, jerarquías de lectura y diseño de identidad de portada.</w:t>
      </w:r>
    </w:p>
    <w:p w14:paraId="77BC73C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77FAB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90042B">
      <w:pPr>
        <w:keepNext w:val="0"/>
        <w:keepLines w:val="0"/>
        <w:widowControl/>
        <w:suppressLineNumbers w:val="0"/>
        <w:jc w:val="left"/>
      </w:pPr>
    </w:p>
    <w:p w14:paraId="7E243E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Footer de la tarjeta: Tags + Botón rombo --&gt;</w:t>
      </w:r>
    </w:p>
    <w:p w14:paraId="0EA8E6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2AA59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6C01C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Diseño Editorial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5A4B0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Dirección de Arte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0E84C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Maquetación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77AD7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59DB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4D1E8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C67A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394987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A7B07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00EA66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A88A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2B5DB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588CA4A">
      <w:pPr>
        <w:keepNext w:val="0"/>
        <w:keepLines w:val="0"/>
        <w:widowControl/>
        <w:suppressLineNumbers w:val="0"/>
        <w:jc w:val="left"/>
      </w:pPr>
    </w:p>
    <w:p w14:paraId="617233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PROYECTO 03 --&gt;</w:t>
      </w:r>
    </w:p>
    <w:p w14:paraId="537774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632E1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"work-card__link"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D97513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&lt;!-- 03 Cuadro contenedor de imagen --&gt;</w:t>
      </w:r>
    </w:p>
    <w:p w14:paraId="48A2EF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"work-card__media"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21910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"work-card__index"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03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76EE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Reemplaza con la ruta de tu captura real --&gt;</w:t>
      </w:r>
    </w:p>
    <w:p w14:paraId="6EEBD29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"images/proyecto-3.png"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"Sistema de diseño editorial"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"work-card__img"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"lazy"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1874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077996D">
      <w:pPr>
        <w:keepNext w:val="0"/>
        <w:keepLines w:val="0"/>
        <w:widowControl/>
        <w:suppressLineNumbers w:val="0"/>
        <w:jc w:val="left"/>
      </w:pPr>
    </w:p>
    <w:p w14:paraId="5C3F20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Contenido textual --&gt;</w:t>
      </w:r>
    </w:p>
    <w:p w14:paraId="10F9B0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"work-card__body"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C0B4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"work-card__meta-top"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CA4D8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2024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15D27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8B694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Caramelos — App &amp; Plataforma para Mascotas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91C9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F50BA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Diseño de producto digital y flujos de usuario orientados al cuidado animal. Creación de prototipos interactivos, wireframes en alta fidelidad y especificaciones de interfaz para desarrollo.</w:t>
      </w:r>
    </w:p>
    <w:p w14:paraId="20D854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A456D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5F428ED">
      <w:pPr>
        <w:keepNext w:val="0"/>
        <w:keepLines w:val="0"/>
        <w:widowControl/>
        <w:suppressLineNumbers w:val="0"/>
        <w:jc w:val="left"/>
      </w:pPr>
    </w:p>
    <w:p w14:paraId="2C31B5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Footer de la tarjeta: Tags + Botón rombo --&gt;</w:t>
      </w:r>
    </w:p>
    <w:p w14:paraId="5338DC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A8F9B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3B09C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Figma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55D1A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Prototipado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02D37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UI/UX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CC7AC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E7271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"work-card__arrow"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D490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F25A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16FC59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4A31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B3F7D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982F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5D3D8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3ECB31">
      <w:pPr>
        <w:keepNext w:val="0"/>
        <w:keepLines w:val="0"/>
        <w:widowControl/>
        <w:suppressLineNumbers w:val="0"/>
        <w:jc w:val="left"/>
      </w:pPr>
    </w:p>
    <w:p w14:paraId="08C5CE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8DD9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C811C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</w:p>
    <w:p w14:paraId="324AE6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982A4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77276B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FORMACIÓN &amp; CERTIFICACIONES ============ --&gt;</w:t>
      </w:r>
    </w:p>
    <w:p w14:paraId="028A71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"credentials"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"formacion"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"Formación y certificaciones"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3961B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"section-head"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8E19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"section-head__title"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Trayectoria &amp;amp; Formación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BFD65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5DF4FF4">
      <w:pPr>
        <w:keepNext w:val="0"/>
        <w:keepLines w:val="0"/>
        <w:widowControl/>
        <w:suppressLineNumbers w:val="0"/>
        <w:jc w:val="left"/>
      </w:pPr>
    </w:p>
    <w:p w14:paraId="0121AC6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"credentials-grid"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F9025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</w:p>
    <w:p w14:paraId="4F43A00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Tarjeta 1: Título Principal --&gt;</w:t>
      </w:r>
    </w:p>
    <w:p w14:paraId="0A2361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B03F4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"credential-card__header"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8078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"credential-badge credential-badge--degree"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Título Profesional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B4362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2026 — Presente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E2DA7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41A66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Tecnólogo en Análisis y Desarrollo de Software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4516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"credential-institution"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SENA (Servicio Nacional de Aprendizaje)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A6611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BE7DB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Formación tecnológica en el ciclo completo de desarrollo de software: análisis de requisitos, diseño de arquitectura cliente-servidor, modelado de bases de datos relacionales, construcción de aplicaciones a la medida y control de calidad.</w:t>
      </w:r>
    </w:p>
    <w:p w14:paraId="7057623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1115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D159A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F5D6F7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Desarrollo Web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B4F49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Bases de Datos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0E92A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Calidad &amp;amp; Testing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CB43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4BE77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BOTÓN INTERACTIVO CUADRADO -&gt; ROMBO --&gt;</w:t>
      </w:r>
    </w:p>
    <w:p w14:paraId="4C395C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BF496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81A72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03C3FF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C741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8A400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79B3C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D930C5C">
      <w:pPr>
        <w:keepNext w:val="0"/>
        <w:keepLines w:val="0"/>
        <w:widowControl/>
        <w:suppressLineNumbers w:val="0"/>
        <w:jc w:val="left"/>
      </w:pPr>
    </w:p>
    <w:p w14:paraId="5E92FB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Tarjeta 2: Título Base / Creativo --&gt;</w:t>
      </w:r>
    </w:p>
    <w:p w14:paraId="010B8F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4593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"credential-card__header"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5EA7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"credential-badge credential-badge--degree"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Educación Superior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C43ED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2022 — Presente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F400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9FC3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Maestro en Artes Visuales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1B082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"credential-institution"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ITM (Instituto Tecnológico Metropolitano)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A24D9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23C4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Estudio de lenguajes visuales, teoría de la percepción y sistemas compositivos. Aplicación de principios de diseño editorial, dirección de arte y narrativa visual al desarrollo de productos web con alto criterio estético y funcional.</w:t>
      </w:r>
    </w:p>
    <w:p w14:paraId="212231A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17336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5B4C0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BF96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Dirección de Arte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17073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Semiótica Visual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BA216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Criterio Estético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684F9E5">
      <w:pPr>
        <w:keepNext w:val="0"/>
        <w:keepLines w:val="0"/>
        <w:widowControl/>
        <w:suppressLineNumbers w:val="0"/>
        <w:jc w:val="left"/>
      </w:pPr>
    </w:p>
    <w:p w14:paraId="2DAF35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</w:p>
    <w:p w14:paraId="24EC4D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DB07F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BOTÓN INTERACTIVO CUADRADO -&gt; ROMBO --&gt;</w:t>
      </w:r>
    </w:p>
    <w:p w14:paraId="50AB99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24A5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D346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2E08EC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8243A1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37C79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50BA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EB95AE">
      <w:pPr>
        <w:keepNext w:val="0"/>
        <w:keepLines w:val="0"/>
        <w:widowControl/>
        <w:suppressLineNumbers w:val="0"/>
        <w:jc w:val="left"/>
      </w:pPr>
    </w:p>
    <w:p w14:paraId="1391DB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Tarjeta 3: Especialización / UI &amp; UX --&gt;</w:t>
      </w:r>
    </w:p>
    <w:p w14:paraId="45F64C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C7BEE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"credential-card__header"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0307F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"credential-badge credential-badge--cert"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Especialización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23CC4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2026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FEA15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FA796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UI / UX Design Specialization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51F2C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"credential-institution"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CalArts · Coursera / Especialización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3F6C6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82CBC7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Especialización enfocada en el ciclo completo de diseño de producto digital: desde la estrategia e arquitectura de la información hasta wireframing, prototipado interactivo y elementos visuales de interfaz (UI). Dominio de metodología de diseño centrado en el usuario y pruebas de usabilidad.</w:t>
      </w:r>
    </w:p>
    <w:p w14:paraId="41017C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812E5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F270A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6D2F6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Wireframing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B83D24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Usabilidad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CEE8D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Arquitectura Web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07C245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7F9E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BOTÓN INTERACTIVO CUADRADO -&gt; ROMBO --&gt;</w:t>
      </w:r>
    </w:p>
    <w:p w14:paraId="523688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8729F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478E5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64DB8F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CCBB2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4BA5DA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59CD7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148087B">
      <w:pPr>
        <w:keepNext w:val="0"/>
        <w:keepLines w:val="0"/>
        <w:widowControl/>
        <w:suppressLineNumbers w:val="0"/>
        <w:jc w:val="left"/>
      </w:pPr>
    </w:p>
    <w:p w14:paraId="4C5B489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Tarjeta 4: Certificación Frontend --&gt;</w:t>
      </w:r>
    </w:p>
    <w:p w14:paraId="71706C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CDEDE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"credential-card__header"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B0B9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"credential-badge credential-badge--cert"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Certificación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1F4D8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"credential-year"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2026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9ACB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6C9761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Apply Front-End Web Development with HTML, CSS &amp; JS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87A97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"credential-institution"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EDUCBA · Coursera / Certificación Verificada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9FBE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"credential-desc"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B85F6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Construcción modular de sitios web profesionales. Dominio de estructuración semántica, jerarquía visual de contenido, animaciones CSS y programación orientada a eventos en JavaScript para enriquecer la interactividad y accesibilidad del usuario.</w:t>
      </w:r>
    </w:p>
    <w:p w14:paraId="23D182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F48A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C9CA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"credential-tags"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1588F3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Node.js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AFF26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MongoDB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DBA8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"tag"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Desarrollo Web Full-Stack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3271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55D87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BOTÓN INTERACTIVO CUADRADO -&gt; ROMBO --&gt;</w:t>
      </w:r>
    </w:p>
    <w:p w14:paraId="51CFA3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"credential-arrow"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970639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16A92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"M4 16L16 4M16 4H7M16 4V13"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30D31C1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F1A63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B52D4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B094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41D38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11D75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article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45AD67C">
      <w:pPr>
        <w:keepNext w:val="0"/>
        <w:keepLines w:val="0"/>
        <w:widowControl/>
        <w:suppressLineNumbers w:val="0"/>
        <w:jc w:val="left"/>
      </w:pPr>
    </w:p>
    <w:p w14:paraId="792935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115F5F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4F92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"footer-interactivo"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7D530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canvas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"canvas-arte-codigo"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canvas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CBD2D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292F4D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"footer-contenido"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A4F39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LADO IZQUIERDO: Título y Correo --&gt;</w:t>
      </w:r>
    </w:p>
    <w:p w14:paraId="414176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"footer-izq"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822E30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"footer-titulo"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F0D1E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El arte del diseño.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40706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"color-naranja"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La lógica del software.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3316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477051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"mailto:joteztestudio@gmail.com"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"footer-correo"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joteztestudio@gmail.com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0B73D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CA46444">
      <w:pPr>
        <w:keepNext w:val="0"/>
        <w:keepLines w:val="0"/>
        <w:widowControl/>
        <w:suppressLineNumbers w:val="0"/>
        <w:jc w:val="left"/>
      </w:pPr>
    </w:p>
    <w:p w14:paraId="7FD996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LADO DERECHO: Perfiles y Créditos --&gt;</w:t>
      </w:r>
    </w:p>
    <w:p w14:paraId="25639B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B0333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Columna Perfiles --&gt;</w:t>
      </w:r>
    </w:p>
    <w:p w14:paraId="6CA1F6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"footer-columna"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BD0D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"footer-subtitulo"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Perfiles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h4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1A967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"footer-lista"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03A4B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Instagram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A73CA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GitHub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ED5586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LinkedIn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6268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69884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B5766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</w:p>
    <w:p w14:paraId="261FA2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Columna Créditos --&gt;</w:t>
      </w:r>
    </w:p>
    <w:p w14:paraId="7D3560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"footer-columna"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8CA63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"footer-subtitulo"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Créditos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h4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E0B45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Diseñado y desarrollado por J Luis Estévez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D8F0A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Medellín - Colombia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6DC85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© 2026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ED435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ECFFE1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4950E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D7AD7A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footer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8A1A2B4">
      <w:pPr>
        <w:keepNext w:val="0"/>
        <w:keepLines w:val="0"/>
        <w:widowControl/>
        <w:suppressLineNumbers w:val="0"/>
        <w:jc w:val="left"/>
      </w:pPr>
    </w:p>
    <w:p w14:paraId="2F016E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754BDFC2">
      <w:pPr>
        <w:keepNext w:val="0"/>
        <w:keepLines w:val="0"/>
        <w:widowControl/>
        <w:suppressLineNumbers w:val="0"/>
        <w:jc w:val="left"/>
      </w:pPr>
    </w:p>
    <w:p w14:paraId="2B3746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BARRA LATERAL DE REDES SOCIALES (ESTILO MOCKUP) ============ --&gt;</w:t>
      </w:r>
    </w:p>
    <w:p w14:paraId="28C41E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aside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"Redes sociales y contacto"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5B21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"social-sidebar__accent"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86993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"social-sidebar__nav"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39C5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GitHub --&gt;</w:t>
      </w:r>
    </w:p>
    <w:p w14:paraId="027D99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"https://github.com/JLuisEstevez"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"_blank"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"noopener noreferrer"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"social-sidebar__link"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"GitHub"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A43713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49144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"M9 19c-5 1.5-5-2.5-7-3m14 6v-3.87a3.37 3.37 0 0 0-.94-2.61c3.14-.35 6.44-1.54 6.44-7A5.44 5.44 0 0 0 20 4.77 5.07 5.07 0 0 0 19.91 1S18.73.65 16 2.48a13.38 13.38 0 0 0-7 0C6.27.65 5.09 1 5.09 1A5.07 5.07 0 0 0 5 4.77a5.44 5.44 0 0 0-1.5 3.78c0 5.42 3.3 6.61 6.44 7A3.37 3.37 0 0 0 9 18.13V22"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879EE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58C68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7D58DA7">
      <w:pPr>
        <w:keepNext w:val="0"/>
        <w:keepLines w:val="0"/>
        <w:widowControl/>
        <w:suppressLineNumbers w:val="0"/>
        <w:jc w:val="left"/>
      </w:pPr>
    </w:p>
    <w:p w14:paraId="6323CC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LinkedIn --&gt;</w:t>
      </w:r>
    </w:p>
    <w:p w14:paraId="3DBA51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"https://www.linkedin.com/in/j-luis-estevez-salcedo/"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"_blank"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"noopener noreferrer"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"social-sidebar__link"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"LinkedIn"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9037D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DAD26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"M16 8a6 6 0 0 1 6 6v7h-4v-7a2 2 0 0 0-2-2 2 2 0 0 0-2 2v7h-4v-7a6 6 0 0 1 6-6z"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7608B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"9"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D3A67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B6BBA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76ED2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BB1E45">
      <w:pPr>
        <w:keepNext w:val="0"/>
        <w:keepLines w:val="0"/>
        <w:widowControl/>
        <w:suppressLineNumbers w:val="0"/>
        <w:jc w:val="left"/>
      </w:pPr>
    </w:p>
    <w:p w14:paraId="20AA58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Behance / Instagram Estudio --&gt;</w:t>
      </w:r>
    </w:p>
    <w:p w14:paraId="40D957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"https://www.instagram.com/artevez.co/"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"_blank"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"noopener noreferrer"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"social-sidebar__link"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"Instagram / Behance"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FD0DB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41DC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"5"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FE416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"M16 11.37A4 4 0 1 1 12.63 8 4 4 0 0 1 16 11.37z"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47DF5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"17.5"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"6.5"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"17.51"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"6.5"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BBF9A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FB893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6E5D23D">
      <w:pPr>
        <w:keepNext w:val="0"/>
        <w:keepLines w:val="0"/>
        <w:widowControl/>
        <w:suppressLineNumbers w:val="0"/>
        <w:jc w:val="left"/>
      </w:pPr>
    </w:p>
    <w:p w14:paraId="6452947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Email directo --&gt;</w:t>
      </w:r>
    </w:p>
    <w:p w14:paraId="370E9E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"mailto:joteztestudio@gmail.com"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"social-sidebar__link"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"Enviar correo"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5A80981">
      <w:pPr>
        <w:keepNext w:val="0"/>
        <w:keepLines w:val="0"/>
        <w:widowControl/>
        <w:suppressLineNumbers w:val="0"/>
        <w:jc w:val="left"/>
      </w:pPr>
    </w:p>
    <w:p w14:paraId="208793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24 24"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D73FB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"4"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"16"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"2"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CC57B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"m22 7-8.97 5.7a1.94 1.94 0 0 1-2.06 0L2 7"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47D9F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234F1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BB4DF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04A91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aside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441A374">
      <w:pPr>
        <w:keepNext w:val="0"/>
        <w:keepLines w:val="0"/>
        <w:widowControl/>
        <w:suppressLineNumbers w:val="0"/>
        <w:jc w:val="left"/>
      </w:pPr>
    </w:p>
    <w:p w14:paraId="31017A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0FD688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&lt;!-- ============ COMMAND MENU (Cmd + K) ============ --&gt;</w:t>
      </w:r>
    </w:p>
    <w:p w14:paraId="34E3F8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"dialog"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aria-modal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"true"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"Menú de comandos"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hidden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8F5B4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"cmd-menu__backdrop"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data-cmd-close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66E1C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"cmd-menu__panel"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E345F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"cmd-menu__search"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0BBF7A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"18"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"0 0 20 20"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"none"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"cmd-menu__icon"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C8E68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"M9 17A8 8 0 109 1a8 8 0 000 16zM19 19l-4.35-4.35"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"currentColor"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"1.75"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stroke-linecap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stroke-linejoin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"round"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/&gt;</w:t>
      </w:r>
    </w:p>
    <w:p w14:paraId="6F20A9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76624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input</w:t>
      </w:r>
    </w:p>
    <w:p w14:paraId="55BC25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"text"</w:t>
      </w:r>
    </w:p>
    <w:p w14:paraId="201978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"cmd-input"</w:t>
      </w:r>
    </w:p>
    <w:p w14:paraId="471BBE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"cmd-menu__input"</w:t>
      </w:r>
    </w:p>
    <w:p w14:paraId="2AFA03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"Escribe un comando o busca algo..."</w:t>
      </w:r>
    </w:p>
    <w:p w14:paraId="2E562F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autocomplete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"off"</w:t>
      </w:r>
    </w:p>
    <w:p w14:paraId="3606B3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spellcheck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"false"</w:t>
      </w:r>
    </w:p>
    <w:p w14:paraId="068094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3EE32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ESC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DC84C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75C51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"cmd-menu__list"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"listbox"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"cmd-list"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35354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"cmd-menu__group-label"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Navegación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A26EB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 is-selected"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"navigate"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"#trabajo"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FE3EE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Proyectos seleccionados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2B5EE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Ir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1D7CB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6335B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"navigate"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"#perfil"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DCCDC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Perfil / Manifiesto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CCEDE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Ir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69A31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97953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"navigate"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data-target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"#contacto"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A006B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Contacto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392BB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Ir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BAF5E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6002F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"cmd-menu__group-label"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Sistema de diseño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A36CA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"industrial"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F937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Tema: Industrial (Oscuro)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5378B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T-01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C3E1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9842D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AB710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Tema: Día (Editorial Paper)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FFDC5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T-02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133289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975C2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96377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Tema: Cálido (Crema)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FD9C4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T-03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CB055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1E1E2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"cmd-menu__group-label"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Acciones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977F1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"copy-email"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A59FE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Copiar correo electrónico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4AD06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"cmd-copy-badge"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Copiar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31EBE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08C859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data-url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"https://github.com/JLuisEstevez"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455A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Abrir perfil de GitHub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658D2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↗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6C60F3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0E871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"button"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role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"option"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data-action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"link"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data-url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"https://www.linkedin.com/in/j-luis-estevez-salcedo/"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0FE1D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"cmd-menu__item-title"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Abrir LinkedIn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12E56D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"cmd-menu__item-badge"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↗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76348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E9B43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9B5FC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"cmd-menu__footer"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110DD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Navega con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↑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↓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2694A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Selecciona con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↵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8C3AD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40C3B8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0B1DBC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22A161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"main.js"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53C09D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7622B29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position w:val="24"/>
          <w:sz w:val="18"/>
          <w:szCs w:val="18"/>
          <w:shd w:val="clear" w:fill="1E1E1E"/>
          <w:lang w:val="en-US" w:eastAsia="zh-CN" w:bidi="ar"/>
        </w:rPr>
        <w:t>&gt;</w:t>
      </w:r>
    </w:p>
    <w:p w14:paraId="34E00D9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</w:p>
    <w:p w14:paraId="1393B6A4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 </w:t>
      </w:r>
    </w:p>
    <w:p w14:paraId="68C8C10E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0EE01704">
      <w:pPr>
        <w:rPr>
          <w:rFonts w:hint="default"/>
          <w:lang w:val="es-ES"/>
        </w:rPr>
      </w:pPr>
      <w:r>
        <w:rPr>
          <w:rFonts w:hint="default"/>
          <w:lang w:val="es-ES"/>
        </w:rPr>
        <w:t>main.js</w:t>
      </w:r>
    </w:p>
    <w:p w14:paraId="44A5F5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/**</w:t>
      </w:r>
    </w:p>
    <w:p w14:paraId="02C98C7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main.js</w:t>
      </w:r>
    </w:p>
    <w:p w14:paraId="6FB594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Micro-interacciones del portafolio. Sin dependencias externas.</w:t>
      </w:r>
    </w:p>
    <w:p w14:paraId="2702AC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Todo el JS es progresivo: si algo falla, el sitio sigue siendo</w:t>
      </w:r>
    </w:p>
    <w:p w14:paraId="37BF62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navegable porque no depende de este archivo para renderizar contenido.</w:t>
      </w:r>
    </w:p>
    <w:p w14:paraId="519FC0E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*/</w:t>
      </w:r>
    </w:p>
    <w:p w14:paraId="766A81A2">
      <w:pPr>
        <w:keepNext w:val="0"/>
        <w:keepLines w:val="0"/>
        <w:widowControl/>
        <w:suppressLineNumbers w:val="0"/>
        <w:shd w:val="clear" w:fill="1E1E1E"/>
        <w:spacing w:after="180" w:afterAutospacing="0"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</w:p>
    <w:p w14:paraId="5F079B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/**</w:t>
      </w:r>
    </w:p>
    <w:p w14:paraId="7A0265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Añade un estado visual al header cuando la página se desplaza,</w:t>
      </w:r>
    </w:p>
    <w:p w14:paraId="62E939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para reforzar la separación del contenido sin depender solo del blur.</w:t>
      </w:r>
    </w:p>
    <w:p w14:paraId="316E18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Usa un pequeño umbral (12px) para evitar parpadeos con el bounce</w:t>
      </w:r>
    </w:p>
    <w:p w14:paraId="40113B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scroll de algunos navegadores.</w:t>
      </w:r>
    </w:p>
    <w:p w14:paraId="11BB8B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*/</w:t>
      </w:r>
    </w:p>
    <w:p w14:paraId="4EF94A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initHeaderScrollState() {</w:t>
      </w:r>
    </w:p>
    <w:p w14:paraId="6988649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header = document.querySelector(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"[data-header]"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DC132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(!header)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2A39D3B">
      <w:pPr>
        <w:keepNext w:val="0"/>
        <w:keepLines w:val="0"/>
        <w:widowControl/>
        <w:suppressLineNumbers w:val="0"/>
        <w:jc w:val="left"/>
      </w:pPr>
    </w:p>
    <w:p w14:paraId="5458D9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THRESHOLD 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72EE0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ticking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42A5C37">
      <w:pPr>
        <w:keepNext w:val="0"/>
        <w:keepLines w:val="0"/>
        <w:widowControl/>
        <w:suppressLineNumbers w:val="0"/>
        <w:jc w:val="left"/>
      </w:pPr>
    </w:p>
    <w:p w14:paraId="74A674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updateState = ()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42957A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header.classList.toggle(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"is-scrolled"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window.scrollY &gt; THRESHOLD);</w:t>
      </w:r>
    </w:p>
    <w:p w14:paraId="11A5D6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ticking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3D5A44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};</w:t>
      </w:r>
    </w:p>
    <w:p w14:paraId="42C285E8">
      <w:pPr>
        <w:keepNext w:val="0"/>
        <w:keepLines w:val="0"/>
        <w:widowControl/>
        <w:suppressLineNumbers w:val="0"/>
        <w:jc w:val="left"/>
      </w:pPr>
    </w:p>
    <w:p w14:paraId="60E141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window.addEventListener(</w:t>
      </w:r>
    </w:p>
    <w:p w14:paraId="007254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"scroll"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56297B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()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87E43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(!ticking) {</w:t>
      </w:r>
    </w:p>
    <w:p w14:paraId="7FDDDE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window.requestAnimationFrame(updateState);</w:t>
      </w:r>
    </w:p>
    <w:p w14:paraId="41B9664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ticking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698239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}</w:t>
      </w:r>
    </w:p>
    <w:p w14:paraId="4DBA2D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},</w:t>
      </w:r>
    </w:p>
    <w:p w14:paraId="48A25B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{ passive: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}</w:t>
      </w:r>
    </w:p>
    <w:p w14:paraId="066EA69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);</w:t>
      </w:r>
    </w:p>
    <w:p w14:paraId="3DAC972A">
      <w:pPr>
        <w:keepNext w:val="0"/>
        <w:keepLines w:val="0"/>
        <w:widowControl/>
        <w:suppressLineNumbers w:val="0"/>
        <w:jc w:val="left"/>
      </w:pPr>
    </w:p>
    <w:p w14:paraId="7593E3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updateState();</w:t>
      </w:r>
    </w:p>
    <w:p w14:paraId="5DE0DC1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B9011F3">
      <w:pPr>
        <w:keepNext w:val="0"/>
        <w:keepLines w:val="0"/>
        <w:widowControl/>
        <w:suppressLineNumbers w:val="0"/>
        <w:jc w:val="left"/>
      </w:pPr>
    </w:p>
    <w:p w14:paraId="2E80D8F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/**</w:t>
      </w:r>
    </w:p>
    <w:p w14:paraId="219DA6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Escribe el año actual en el footer, para no dejar un "© 2024" fijo</w:t>
      </w:r>
    </w:p>
    <w:p w14:paraId="4EC793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envejeciendo en el código.</w:t>
      </w:r>
    </w:p>
    <w:p w14:paraId="1D61DC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*/</w:t>
      </w:r>
    </w:p>
    <w:p w14:paraId="1918E7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initCurrentYear() {</w:t>
      </w:r>
    </w:p>
    <w:p w14:paraId="05BD484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yearEl = document.querySelector(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"[data-year]"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2CEE4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(!yearEl)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903C9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yearEl.textContent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Date().getFullYear();</w:t>
      </w:r>
    </w:p>
    <w:p w14:paraId="78AEEE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18A9637">
      <w:pPr>
        <w:keepNext w:val="0"/>
        <w:keepLines w:val="0"/>
        <w:widowControl/>
        <w:suppressLineNumbers w:val="0"/>
        <w:jc w:val="left"/>
      </w:pPr>
    </w:p>
    <w:p w14:paraId="31B8D7A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document.addEventListener(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"DOMContentLoaded"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()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73ED57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initHeaderScrollState();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</w:t>
      </w:r>
    </w:p>
    <w:p w14:paraId="52258C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initCurrentYear();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</w:t>
      </w:r>
    </w:p>
    <w:p w14:paraId="25CEDC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initThemeSwitcher();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//[cite: 3]</w:t>
      </w:r>
    </w:p>
    <w:p w14:paraId="72CFDC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initTypewriter();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 &lt;-- Añade esta línea</w:t>
      </w:r>
    </w:p>
    <w:p w14:paraId="600879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});</w:t>
      </w:r>
    </w:p>
    <w:p w14:paraId="79DD82B5">
      <w:pPr>
        <w:keepNext w:val="0"/>
        <w:keepLines w:val="0"/>
        <w:widowControl/>
        <w:suppressLineNumbers w:val="0"/>
        <w:jc w:val="left"/>
      </w:pPr>
    </w:p>
    <w:p w14:paraId="710077A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/**</w:t>
      </w:r>
    </w:p>
    <w:p w14:paraId="661EC7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Controlador de Sistema de Diseño / Paleta viva</w:t>
      </w:r>
    </w:p>
    <w:p w14:paraId="04B47B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Aplica el tema seleccionado al elemento &lt;html&gt; y guarda la preferencia en localStorage.</w:t>
      </w:r>
    </w:p>
    <w:p w14:paraId="3106F9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*/</w:t>
      </w:r>
    </w:p>
    <w:p w14:paraId="123C37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initThemeSwitcher() {</w:t>
      </w:r>
    </w:p>
    <w:p w14:paraId="4EFE0A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buttons = document.querySelectorAll(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"[data-set-theme]"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BCCF7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(!buttons.length)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65E6D31">
      <w:pPr>
        <w:keepNext w:val="0"/>
        <w:keepLines w:val="0"/>
        <w:widowControl/>
        <w:suppressLineNumbers w:val="0"/>
        <w:jc w:val="left"/>
      </w:pPr>
    </w:p>
    <w:p w14:paraId="15CB59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savedTheme = localStorage.getItem(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"portfolio-theme"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||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"industrial"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7F79E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applyTheme(savedTheme);</w:t>
      </w:r>
    </w:p>
    <w:p w14:paraId="73B20324">
      <w:pPr>
        <w:keepNext w:val="0"/>
        <w:keepLines w:val="0"/>
        <w:widowControl/>
        <w:suppressLineNumbers w:val="0"/>
        <w:jc w:val="left"/>
      </w:pPr>
    </w:p>
    <w:p w14:paraId="3EACF9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buttons.forEach((btn)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3C95B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btn.addEventListener(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"click"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()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D5951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theme = btn.getAttribute(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"data-set-theme"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76CA6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applyTheme(theme);</w:t>
      </w:r>
    </w:p>
    <w:p w14:paraId="09B85D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localStorage.setItem(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"portfolio-theme"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theme);</w:t>
      </w:r>
    </w:p>
    <w:p w14:paraId="5014E0E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});</w:t>
      </w:r>
    </w:p>
    <w:p w14:paraId="1EB18D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});</w:t>
      </w:r>
    </w:p>
    <w:p w14:paraId="2F6DE1FF">
      <w:pPr>
        <w:keepNext w:val="0"/>
        <w:keepLines w:val="0"/>
        <w:widowControl/>
        <w:suppressLineNumbers w:val="0"/>
        <w:jc w:val="left"/>
      </w:pPr>
    </w:p>
    <w:p w14:paraId="5E032A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applyTheme(themeName) {</w:t>
      </w:r>
    </w:p>
    <w:p w14:paraId="2A382B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document.documentElement.setAttribute(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"data-theme"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themeName);</w:t>
      </w:r>
    </w:p>
    <w:p w14:paraId="24ACD9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buttons.forEach((btn)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694BE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btn.classList.toggle(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"is-active"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btn.getAttribute(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"data-set-theme"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=== themeName);</w:t>
      </w:r>
    </w:p>
    <w:p w14:paraId="57BF3E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});</w:t>
      </w:r>
    </w:p>
    <w:p w14:paraId="3B2B9F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D284F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BAB391C">
      <w:pPr>
        <w:keepNext w:val="0"/>
        <w:keepLines w:val="0"/>
        <w:widowControl/>
        <w:suppressLineNumbers w:val="0"/>
        <w:jc w:val="left"/>
      </w:pPr>
    </w:p>
    <w:p w14:paraId="56CE03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/**</w:t>
      </w:r>
    </w:p>
    <w:p w14:paraId="72028D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 Efecto máquina de escribir (Typewriter) en la primera carga</w:t>
      </w:r>
    </w:p>
    <w:p w14:paraId="14690E1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*/</w:t>
      </w:r>
    </w:p>
    <w:p w14:paraId="4DEAB5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initTypewriter() {</w:t>
      </w:r>
    </w:p>
    <w:p w14:paraId="1F6CAB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target = document.querySelector(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"[data-typewriter]"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5A713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cursor = document.querySelector(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".typewriter-cursor"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FF272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(!target)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DAD609">
      <w:pPr>
        <w:keepNext w:val="0"/>
        <w:keepLines w:val="0"/>
        <w:widowControl/>
        <w:suppressLineNumbers w:val="0"/>
        <w:jc w:val="left"/>
      </w:pPr>
    </w:p>
    <w:p w14:paraId="3DD242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fullText = target.getAttribute(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"data-typewriter"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F701B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target.textContent =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 Inicia vacío</w:t>
      </w:r>
    </w:p>
    <w:p w14:paraId="126F31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index 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9955FF9">
      <w:pPr>
        <w:keepNext w:val="0"/>
        <w:keepLines w:val="0"/>
        <w:widowControl/>
        <w:suppressLineNumbers w:val="0"/>
        <w:jc w:val="left"/>
      </w:pPr>
    </w:p>
    <w:p w14:paraId="259C88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 Pequeño retardo de entrada (300ms) para que coordine con la carga inicial</w:t>
      </w:r>
    </w:p>
    <w:p w14:paraId="687984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setTimeout(()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29302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typeChar() {</w:t>
      </w:r>
    </w:p>
    <w:p w14:paraId="11C6E5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(index &lt; fullText.length) {</w:t>
      </w:r>
    </w:p>
    <w:p w14:paraId="4B5C9C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target.textContent += fullText.charAt(index);</w:t>
      </w:r>
    </w:p>
    <w:p w14:paraId="5CC264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index++;</w:t>
      </w:r>
    </w:p>
    <w:p w14:paraId="761F80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</w:p>
    <w:p w14:paraId="71CB6E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 Ritmo orgánico con leves variaciones entre caracteres (60ms a 105ms)</w:t>
      </w:r>
    </w:p>
    <w:p w14:paraId="5235626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randomSpeed = Math.floor(Math.random() *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+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4FBB4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setTimeout(typeChar, randomSpeed);</w:t>
      </w:r>
    </w:p>
    <w:p w14:paraId="171B43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}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20ACF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 Al terminar, le indica al cursor que empiece su ciclo final</w:t>
      </w:r>
    </w:p>
    <w:p w14:paraId="26A845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(cursor) {</w:t>
      </w:r>
    </w:p>
    <w:p w14:paraId="095AB9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cursor.classList.add(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"is-finished"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BDD0D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}</w:t>
      </w:r>
    </w:p>
    <w:p w14:paraId="572EBF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}</w:t>
      </w:r>
    </w:p>
    <w:p w14:paraId="2E9FF6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</w:t>
      </w:r>
    </w:p>
    <w:p w14:paraId="3C9941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typeChar();</w:t>
      </w:r>
    </w:p>
    <w:p w14:paraId="521181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705D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7A53CB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</w:p>
    <w:p w14:paraId="093567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document.addEventListener(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'DOMContentLoaded'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()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840AB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canvas = document.getElementById(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'canvas-arte-codigo'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865BD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footer = document.querySelector(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'.footer-interactivo'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E25589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5FD232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// Si no encuentra el canvas o el footer, detenemos el código para que no de error</w:t>
      </w:r>
    </w:p>
    <w:p w14:paraId="1ED331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(!canvas || !footer)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</w:p>
    <w:p w14:paraId="5D6B29AA">
      <w:pPr>
        <w:keepNext w:val="0"/>
        <w:keepLines w:val="0"/>
        <w:widowControl/>
        <w:suppressLineNumbers w:val="0"/>
        <w:jc w:val="left"/>
      </w:pPr>
    </w:p>
    <w:p w14:paraId="559A4B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ctx = canvas.getContext(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'2d'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4B22906">
      <w:pPr>
        <w:keepNext w:val="0"/>
        <w:keepLines w:val="0"/>
        <w:widowControl/>
        <w:suppressLineNumbers w:val="0"/>
        <w:jc w:val="left"/>
      </w:pPr>
    </w:p>
    <w:p w14:paraId="67F6A6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redimensionarCanvas() {</w:t>
      </w:r>
    </w:p>
    <w:p w14:paraId="387CF6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canvas.width = footer.offsetWidth;</w:t>
      </w:r>
    </w:p>
    <w:p w14:paraId="3A9BA3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canvas.height = footer.offsetHeight;</w:t>
      </w:r>
    </w:p>
    <w:p w14:paraId="2BD0DE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341896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window.addEventListener(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'resize'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redimensionarCanvas);</w:t>
      </w:r>
    </w:p>
    <w:p w14:paraId="44E4D5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redimensionarCanvas();</w:t>
      </w:r>
    </w:p>
    <w:p w14:paraId="59B3797F">
      <w:pPr>
        <w:keepNext w:val="0"/>
        <w:keepLines w:val="0"/>
        <w:widowControl/>
        <w:suppressLineNumbers w:val="0"/>
        <w:jc w:val="left"/>
      </w:pPr>
    </w:p>
    <w:p w14:paraId="6076561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particulas = [];</w:t>
      </w:r>
    </w:p>
    <w:p w14:paraId="14F949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colores = [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'#ff5500'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'#ff7733'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'#cc4400'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'#ff9966'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];</w:t>
      </w:r>
    </w:p>
    <w:p w14:paraId="34DD6D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simbolosCodigo = [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'{'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'}'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'&lt; /&gt;'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';'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'=&gt;'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];</w:t>
      </w:r>
    </w:p>
    <w:p w14:paraId="2C1AD9F5">
      <w:pPr>
        <w:keepNext w:val="0"/>
        <w:keepLines w:val="0"/>
        <w:widowControl/>
        <w:suppressLineNumbers w:val="0"/>
        <w:jc w:val="left"/>
      </w:pPr>
    </w:p>
    <w:p w14:paraId="3D6679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Particula {</w:t>
      </w:r>
    </w:p>
    <w:p w14:paraId="49FC3A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constructor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(x, y) {</w:t>
      </w:r>
    </w:p>
    <w:p w14:paraId="5B867DA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.x = x;</w:t>
      </w:r>
    </w:p>
    <w:p w14:paraId="3156A0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.y = y;</w:t>
      </w:r>
    </w:p>
    <w:p w14:paraId="7671DD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.esCodigo = Math.random() &gt;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</w:p>
    <w:p w14:paraId="7F8883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.simbolo = simbolosCodigo[Math.floor(Math.random() * simbolosCodigo.length)];</w:t>
      </w:r>
    </w:p>
    <w:p w14:paraId="6B7AF2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.size = Math.random() *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09EF84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.speedX = Math.random() *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CD4DD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.speedY = Math.random() *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5EB77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.color = colores[Math.floor(Math.random() * colores.length)];</w:t>
      </w:r>
    </w:p>
    <w:p w14:paraId="14D9E6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.opacidad 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61DDA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</w:t>
      </w:r>
    </w:p>
    <w:p w14:paraId="1542B889">
      <w:pPr>
        <w:keepNext w:val="0"/>
        <w:keepLines w:val="0"/>
        <w:widowControl/>
        <w:suppressLineNumbers w:val="0"/>
        <w:jc w:val="left"/>
      </w:pPr>
    </w:p>
    <w:p w14:paraId="2AF6C3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actualizar() {</w:t>
      </w:r>
    </w:p>
    <w:p w14:paraId="7626E89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.x +=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.speedX;</w:t>
      </w:r>
    </w:p>
    <w:p w14:paraId="551EAE3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.y -= Math.abs(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.speedY); </w:t>
      </w:r>
    </w:p>
    <w:p w14:paraId="705F4D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.opacidad -=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0.02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</w:p>
    <w:p w14:paraId="439D861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.size &gt;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.size -=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F12087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</w:t>
      </w:r>
    </w:p>
    <w:p w14:paraId="48DBA5EB">
      <w:pPr>
        <w:keepNext w:val="0"/>
        <w:keepLines w:val="0"/>
        <w:widowControl/>
        <w:suppressLineNumbers w:val="0"/>
        <w:jc w:val="left"/>
      </w:pPr>
    </w:p>
    <w:p w14:paraId="6F3469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dibujar() {</w:t>
      </w:r>
    </w:p>
    <w:p w14:paraId="2D6D8A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ctx.globalAlpha = Math.max(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.opacidad);</w:t>
      </w:r>
    </w:p>
    <w:p w14:paraId="3EF143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ctx.fillStyle =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.color;</w:t>
      </w:r>
    </w:p>
    <w:p w14:paraId="05064CE5">
      <w:pPr>
        <w:keepNext w:val="0"/>
        <w:keepLines w:val="0"/>
        <w:widowControl/>
        <w:suppressLineNumbers w:val="0"/>
        <w:jc w:val="left"/>
      </w:pPr>
    </w:p>
    <w:p w14:paraId="0E632F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.esCodigo) {</w:t>
      </w:r>
    </w:p>
    <w:p w14:paraId="34496C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ctx.font =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${this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.size *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px monospace`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648E0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ctx.fillText(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.simbolo,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.x,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.y);</w:t>
      </w:r>
    </w:p>
    <w:p w14:paraId="5F8E81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}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46C24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ctx.beginPath();</w:t>
      </w:r>
    </w:p>
    <w:p w14:paraId="0E8AC7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ctx.arc(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.x,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.y,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.size,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Math.PI *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F05B3A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ctx.fill();</w:t>
      </w:r>
    </w:p>
    <w:p w14:paraId="4ED765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}</w:t>
      </w:r>
    </w:p>
    <w:p w14:paraId="2432D9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</w:t>
      </w:r>
    </w:p>
    <w:p w14:paraId="60D9AFC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51FF1F6B">
      <w:pPr>
        <w:keepNext w:val="0"/>
        <w:keepLines w:val="0"/>
        <w:widowControl/>
        <w:suppressLineNumbers w:val="0"/>
        <w:jc w:val="left"/>
      </w:pPr>
    </w:p>
    <w:p w14:paraId="0ABE27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footer.addEventListener(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'mousemove'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(e)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B8B1C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rect = footer.getBoundingClientRect();</w:t>
      </w:r>
    </w:p>
    <w:p w14:paraId="313880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x = e.clientX - rect.left;</w:t>
      </w:r>
    </w:p>
    <w:p w14:paraId="0E5367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y = e.clientY - rect.top;</w:t>
      </w:r>
    </w:p>
    <w:p w14:paraId="602140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</w:p>
    <w:p w14:paraId="30F6ED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 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i &lt;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i++) {</w:t>
      </w:r>
    </w:p>
    <w:p w14:paraId="7B6061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particulas.push(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Particula(x, y));</w:t>
      </w:r>
    </w:p>
    <w:p w14:paraId="5882E8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</w:t>
      </w:r>
    </w:p>
    <w:p w14:paraId="491E35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});</w:t>
      </w:r>
    </w:p>
    <w:p w14:paraId="32CED3BE">
      <w:pPr>
        <w:keepNext w:val="0"/>
        <w:keepLines w:val="0"/>
        <w:widowControl/>
        <w:suppressLineNumbers w:val="0"/>
        <w:jc w:val="left"/>
      </w:pPr>
    </w:p>
    <w:p w14:paraId="66618F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animar() {</w:t>
      </w:r>
    </w:p>
    <w:p w14:paraId="5AF65AE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ctx.clearRect(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canvas.width, canvas.height);</w:t>
      </w:r>
    </w:p>
    <w:p w14:paraId="723927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</w:p>
    <w:p w14:paraId="180B51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 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i &lt; particulas.length; i++) {</w:t>
      </w:r>
    </w:p>
    <w:p w14:paraId="6B28CF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particulas[i].actualizar();</w:t>
      </w:r>
    </w:p>
    <w:p w14:paraId="585E19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particulas[i].dibujar();</w:t>
      </w:r>
    </w:p>
    <w:p w14:paraId="3E76FF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</w:p>
    <w:p w14:paraId="480F29E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(particulas[i].opacidad &lt;=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01169F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particulas.splice(i,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B2D70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i--;</w:t>
      </w:r>
    </w:p>
    <w:p w14:paraId="79B0FD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}</w:t>
      </w:r>
    </w:p>
    <w:p w14:paraId="18217E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}</w:t>
      </w:r>
    </w:p>
    <w:p w14:paraId="7E8D2D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requestAnimationFrame(animar);</w:t>
      </w:r>
    </w:p>
    <w:p w14:paraId="4C7D30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20C5F6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animar();</w:t>
      </w:r>
    </w:p>
    <w:p w14:paraId="59FB91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});</w:t>
      </w:r>
    </w:p>
    <w:p w14:paraId="0966EBBD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6B6481FD">
      <w:pPr>
        <w:rPr>
          <w:rFonts w:hint="default"/>
          <w:lang w:val="es-ES"/>
        </w:rPr>
      </w:pPr>
      <w:r>
        <w:rPr>
          <w:rFonts w:hint="default"/>
          <w:lang w:val="es-ES"/>
        </w:rPr>
        <w:t>style.css</w:t>
      </w:r>
    </w:p>
    <w:p w14:paraId="735820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1CA516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TOKENS</w:t>
      </w:r>
    </w:p>
    <w:p w14:paraId="560019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0DB96B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:root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98B28E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#0c0c0e;</w:t>
      </w:r>
    </w:p>
    <w:p w14:paraId="42E62B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#111113;</w:t>
      </w:r>
    </w:p>
    <w:p w14:paraId="3CB729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#f4f4f5;</w:t>
      </w:r>
    </w:p>
    <w:p w14:paraId="21FA0A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#8E8E93;</w:t>
      </w:r>
    </w:p>
    <w:p w14:paraId="0A7DBF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#27272a;</w:t>
      </w:r>
    </w:p>
    <w:p w14:paraId="2E4063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#3f3f46;</w:t>
      </w:r>
    </w:p>
    <w:p w14:paraId="484924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#f97316;</w:t>
      </w:r>
    </w:p>
    <w:p w14:paraId="234F39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--accent-strong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#ea580c;</w:t>
      </w:r>
    </w:p>
    <w:p w14:paraId="6D08BA2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</w:p>
    <w:p w14:paraId="17BF7D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--font-sans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"Inter"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-apple-system, BlinkMacSystemFont,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"Segoe UI"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sans-serif;</w:t>
      </w:r>
    </w:p>
    <w:p w14:paraId="6BC335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"JetBrains Mono"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"SFMono-Regular"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Consolas, monospace;</w:t>
      </w:r>
    </w:p>
    <w:p w14:paraId="718AB1FE">
      <w:pPr>
        <w:keepNext w:val="0"/>
        <w:keepLines w:val="0"/>
        <w:widowControl/>
        <w:suppressLineNumbers w:val="0"/>
        <w:jc w:val="left"/>
      </w:pPr>
    </w:p>
    <w:p w14:paraId="2BB288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.hero__title,</w:t>
      </w:r>
    </w:p>
    <w:p w14:paraId="549F62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.hero-banner .hero__title {</w:t>
      </w:r>
    </w:p>
    <w:p w14:paraId="0B61F19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&lt;- Aplica JetBrains Mono idéntica al eyebrow */</w:t>
      </w:r>
    </w:p>
    <w:p w14:paraId="61E8B5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           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Peso óptico nativo de JetBrains Mono */</w:t>
      </w:r>
    </w:p>
    <w:p w14:paraId="64F7B0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uppercase;  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Mayúsculas consistentes con el estilo del mockup */</w:t>
      </w:r>
    </w:p>
    <w:p w14:paraId="53DE21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-0.02em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   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Espaciado cerrado característico de código */</w:t>
      </w:r>
    </w:p>
    <w:p w14:paraId="1E3A46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C546BF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#f4f4f5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  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Blanco limpio sobre el fondo oscuro */</w:t>
      </w:r>
    </w:p>
    <w:p w14:paraId="5A3CC5A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3.8vw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0BDB30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973A27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980px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A817C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min-height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3039A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</w:t>
      </w:r>
    </w:p>
    <w:p w14:paraId="5F0A61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A3392C1">
      <w:pPr>
        <w:keepNext w:val="0"/>
        <w:keepLines w:val="0"/>
        <w:widowControl/>
        <w:suppressLineNumbers w:val="0"/>
        <w:jc w:val="left"/>
      </w:pPr>
    </w:p>
    <w:p w14:paraId="1FAA73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--fs-hero: clamp(2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5vw + 1rem, 4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38C50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--fs-h2: clamp(1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2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+ 1rem, 2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11735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--fs-h3: clamp(1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.125rem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1vw + 0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.9rem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1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.375rem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36CF2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--fs-body: 1rem;</w:t>
      </w:r>
    </w:p>
    <w:p w14:paraId="4393CC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--fs-small: 0.875rem;</w:t>
      </w:r>
    </w:p>
    <w:p w14:paraId="7CA4FD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--fs-micro: 0.75rem;</w:t>
      </w:r>
    </w:p>
    <w:p w14:paraId="0EE805A0">
      <w:pPr>
        <w:keepNext w:val="0"/>
        <w:keepLines w:val="0"/>
        <w:widowControl/>
        <w:suppressLineNumbers w:val="0"/>
        <w:jc w:val="left"/>
      </w:pPr>
    </w:p>
    <w:p w14:paraId="266546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--space-section: clamp(4rem, 10vw, 8rem);</w:t>
      </w:r>
    </w:p>
    <w:p w14:paraId="1A363D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--content-width: 1200px;</w:t>
      </w:r>
    </w:p>
    <w:p w14:paraId="097D2B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--gutter: clamp(1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5vw, 3rem);</w:t>
      </w:r>
    </w:p>
    <w:p w14:paraId="50041032">
      <w:pPr>
        <w:keepNext w:val="0"/>
        <w:keepLines w:val="0"/>
        <w:widowControl/>
        <w:suppressLineNumbers w:val="0"/>
        <w:jc w:val="left"/>
      </w:pPr>
    </w:p>
    <w:p w14:paraId="5559C5F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--ease-out: cubic-bezier(0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.16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1, 0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1);</w:t>
      </w:r>
    </w:p>
    <w:p w14:paraId="6AB495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--duration: 0.25s;</w:t>
      </w:r>
    </w:p>
    <w:p w14:paraId="37074D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4EFB33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</w:p>
    <w:p w14:paraId="3EC923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68D9B1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THEMES</w:t>
      </w:r>
    </w:p>
    <w:p w14:paraId="58A63C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2B1788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"industrial"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] {</w:t>
      </w:r>
    </w:p>
    <w:p w14:paraId="0CBFD3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#0c0c0e;</w:t>
      </w:r>
    </w:p>
    <w:p w14:paraId="41C8F4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#111113;</w:t>
      </w:r>
    </w:p>
    <w:p w14:paraId="558CD8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#f4f4f5;</w:t>
      </w:r>
    </w:p>
    <w:p w14:paraId="002BDF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#8E8E93;</w:t>
      </w:r>
    </w:p>
    <w:p w14:paraId="3D42ADA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#27272a;</w:t>
      </w:r>
    </w:p>
    <w:p w14:paraId="0E2FBE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#3f3f46;</w:t>
      </w:r>
    </w:p>
    <w:p w14:paraId="4E4875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#f97316;</w:t>
      </w:r>
    </w:p>
    <w:p w14:paraId="53367F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--accent-strong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#ea580c;</w:t>
      </w:r>
    </w:p>
    <w:p w14:paraId="390D89F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FD4EE7A">
      <w:pPr>
        <w:keepNext w:val="0"/>
        <w:keepLines w:val="0"/>
        <w:widowControl/>
        <w:suppressLineNumbers w:val="0"/>
        <w:jc w:val="left"/>
      </w:pPr>
    </w:p>
    <w:p w14:paraId="464B76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] {</w:t>
      </w:r>
    </w:p>
    <w:p w14:paraId="2EDFD3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#f5f5f7;</w:t>
      </w:r>
    </w:p>
    <w:p w14:paraId="0A234A4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#ffffff;</w:t>
      </w:r>
    </w:p>
    <w:p w14:paraId="418CAB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#09090b;</w:t>
      </w:r>
    </w:p>
    <w:p w14:paraId="2D634F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#52525b;</w:t>
      </w:r>
    </w:p>
    <w:p w14:paraId="0D02AC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#e4e4e7;</w:t>
      </w:r>
    </w:p>
    <w:p w14:paraId="3606A6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#a1a1aa;</w:t>
      </w:r>
    </w:p>
    <w:p w14:paraId="33CF89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#f97316;</w:t>
      </w:r>
    </w:p>
    <w:p w14:paraId="03D64B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--accent-strong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#ea580c;</w:t>
      </w:r>
    </w:p>
    <w:p w14:paraId="70799A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87C7BA">
      <w:pPr>
        <w:keepNext w:val="0"/>
        <w:keepLines w:val="0"/>
        <w:widowControl/>
        <w:suppressLineNumbers w:val="0"/>
        <w:jc w:val="left"/>
      </w:pPr>
    </w:p>
    <w:p w14:paraId="7C27D90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] {</w:t>
      </w:r>
    </w:p>
    <w:p w14:paraId="798DE6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#f0dfc2;</w:t>
      </w:r>
    </w:p>
    <w:p w14:paraId="597F1C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#f9f1e3;</w:t>
      </w:r>
    </w:p>
    <w:p w14:paraId="684781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#2b2118;</w:t>
      </w:r>
    </w:p>
    <w:p w14:paraId="2124D1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#6e5c4f;</w:t>
      </w:r>
    </w:p>
    <w:p w14:paraId="660EE0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#d6c3a5;</w:t>
      </w:r>
    </w:p>
    <w:p w14:paraId="1086FE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#b8a281;</w:t>
      </w:r>
    </w:p>
    <w:p w14:paraId="3D8A6A6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#d45d2a;</w:t>
      </w:r>
    </w:p>
    <w:p w14:paraId="138897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--accent-strong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#b2481b;</w:t>
      </w:r>
    </w:p>
    <w:p w14:paraId="30C4ED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AF0DF08">
      <w:pPr>
        <w:keepNext w:val="0"/>
        <w:keepLines w:val="0"/>
        <w:widowControl/>
        <w:suppressLineNumbers w:val="0"/>
        <w:jc w:val="left"/>
      </w:pPr>
    </w:p>
    <w:p w14:paraId="704BB4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Cabeceras según tema */</w:t>
      </w:r>
    </w:p>
    <w:p w14:paraId="595FA7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21C9E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247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D14DF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924E0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FBB8F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.site-header.is-scrolled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D8E05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1F4F0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BF5F1E4">
      <w:pPr>
        <w:keepNext w:val="0"/>
        <w:keepLines w:val="0"/>
        <w:widowControl/>
        <w:suppressLineNumbers w:val="0"/>
        <w:jc w:val="left"/>
      </w:pPr>
    </w:p>
    <w:p w14:paraId="3CBCD8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B8797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194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7F44F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transparent;</w:t>
      </w:r>
    </w:p>
    <w:p w14:paraId="7DAD11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8B7C4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.site-header.is-scrolled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CBDF46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205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172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E9235C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0EC6E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CAA334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6ED06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65E60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1A2BC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D5D2DE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01453D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a:focus-visible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9A882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B48B6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1B9987D">
      <w:pPr>
        <w:keepNext w:val="0"/>
        <w:keepLines w:val="0"/>
        <w:widowControl/>
        <w:suppressLineNumbers w:val="0"/>
        <w:jc w:val="left"/>
      </w:pPr>
    </w:p>
    <w:p w14:paraId="22BF5C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Control dinámico del Logo */</w:t>
      </w:r>
    </w:p>
    <w:p w14:paraId="7F7CAE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.logo-theme--light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none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0804BB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.logo-theme--dark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 }</w:t>
      </w:r>
    </w:p>
    <w:p w14:paraId="016E5F50">
      <w:pPr>
        <w:keepNext w:val="0"/>
        <w:keepLines w:val="0"/>
        <w:widowControl/>
        <w:suppressLineNumbers w:val="0"/>
        <w:jc w:val="left"/>
      </w:pPr>
    </w:p>
    <w:p w14:paraId="76E366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.logo-theme--dark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436831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.logo-theme--dark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39CD9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none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8F388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AB049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"contrast"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.logo-theme--light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458177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data-theme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"warm"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.logo-theme--light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2F62F3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inline-block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A1542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192D3B8">
      <w:pPr>
        <w:keepNext w:val="0"/>
        <w:keepLines w:val="0"/>
        <w:widowControl/>
        <w:suppressLineNumbers w:val="0"/>
        <w:jc w:val="left"/>
      </w:pPr>
    </w:p>
    <w:p w14:paraId="05869A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7D4CBE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RESET &amp; BASE</w:t>
      </w:r>
    </w:p>
    <w:p w14:paraId="29A99F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0B01A7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::before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::after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box-sizing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border-box;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01097B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color-scheme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dark;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scroll-behavior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smooth; }</w:t>
      </w:r>
    </w:p>
    <w:p w14:paraId="5F571C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71B5E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903BEE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F0C12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--font-sans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18A69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27B1A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610CA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-webkit-font-smoothing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antialiased;</w:t>
      </w:r>
    </w:p>
    <w:p w14:paraId="0A38E9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AD7FB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block;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50EE5F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inherit;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 }</w:t>
      </w:r>
    </w:p>
    <w:p w14:paraId="142C709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list-style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none;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7BC59BAD">
      <w:pPr>
        <w:keepNext w:val="0"/>
        <w:keepLines w:val="0"/>
        <w:widowControl/>
        <w:suppressLineNumbers w:val="0"/>
        <w:jc w:val="left"/>
      </w:pPr>
    </w:p>
    <w:p w14:paraId="194D7A3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.skip-link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BAC7E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absolute;</w:t>
      </w:r>
    </w:p>
    <w:p w14:paraId="251B7A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-999px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BA8DB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0A812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57E08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B2C1D9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#0c0c0e;</w:t>
      </w:r>
    </w:p>
    <w:p w14:paraId="7B6E33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9C04A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6EE40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8239B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.skip-link:focus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19BF21D5">
      <w:pPr>
        <w:keepNext w:val="0"/>
        <w:keepLines w:val="0"/>
        <w:widowControl/>
        <w:suppressLineNumbers w:val="0"/>
        <w:jc w:val="left"/>
      </w:pPr>
    </w:p>
    <w:p w14:paraId="0E97FF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LAYOUT HELPERS */</w:t>
      </w:r>
    </w:p>
    <w:p w14:paraId="458F43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44466C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492D1F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4A3E3C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FF91B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21D77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--content-width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56494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50EAFB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DA24B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C31E17">
      <w:pPr>
        <w:keepNext w:val="0"/>
        <w:keepLines w:val="0"/>
        <w:widowControl/>
        <w:suppressLineNumbers w:val="0"/>
        <w:jc w:val="left"/>
      </w:pPr>
    </w:p>
    <w:p w14:paraId="204673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0189D89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HEADER</w:t>
      </w:r>
    </w:p>
    <w:p w14:paraId="55DACE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165AFE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B2EEA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sticky;</w:t>
      </w:r>
    </w:p>
    <w:p w14:paraId="78E6B9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DF9E3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5FEFA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477E6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backdrop-filter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blur(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A0A9B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-webkit-backdrop-filter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blur(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217CBE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transparent;</w:t>
      </w:r>
    </w:p>
    <w:p w14:paraId="594CFB1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32FD52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background-color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B335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60B9E1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.site-header.is-scrolled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580E1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B264A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B2CCA2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2FA97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.site-header__inner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CB0EEA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567F19E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790078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space-between;</w:t>
      </w:r>
    </w:p>
    <w:p w14:paraId="2B86B0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72EAA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padding-block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E2471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F473BA9">
      <w:pPr>
        <w:keepNext w:val="0"/>
        <w:keepLines w:val="0"/>
        <w:widowControl/>
        <w:suppressLineNumbers w:val="0"/>
        <w:jc w:val="left"/>
      </w:pPr>
    </w:p>
    <w:p w14:paraId="0F560D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.header__logo-link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CDD41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inline-flex;</w:t>
      </w:r>
    </w:p>
    <w:p w14:paraId="434D63A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66D737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A7D3DB0">
      <w:pPr>
        <w:keepNext w:val="0"/>
        <w:keepLines w:val="0"/>
        <w:widowControl/>
        <w:suppressLineNumbers w:val="0"/>
        <w:jc w:val="left"/>
      </w:pPr>
    </w:p>
    <w:p w14:paraId="7FEABC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.logo-spinner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C91C3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A167E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DCFB8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</w:t>
      </w:r>
    </w:p>
    <w:p w14:paraId="215B4B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girarHorizontal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9s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linear infinite;</w:t>
      </w:r>
    </w:p>
    <w:p w14:paraId="6136E6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41E77FB">
      <w:pPr>
        <w:keepNext w:val="0"/>
        <w:keepLines w:val="0"/>
        <w:widowControl/>
        <w:suppressLineNumbers w:val="0"/>
        <w:jc w:val="left"/>
      </w:pPr>
    </w:p>
    <w:p w14:paraId="37D373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girarHorizontal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63F2F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from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rotateY(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27E6CA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to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rotateY(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360deg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518EA9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30C5FFC">
      <w:pPr>
        <w:keepNext w:val="0"/>
        <w:keepLines w:val="0"/>
        <w:widowControl/>
        <w:suppressLineNumbers w:val="0"/>
        <w:jc w:val="left"/>
      </w:pPr>
    </w:p>
    <w:p w14:paraId="60277F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4D8C6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7162C04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C226D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0D1DE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6110DF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091C08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12FBAE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29004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9B238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90333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a::after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436A26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68747E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absolute;</w:t>
      </w:r>
    </w:p>
    <w:p w14:paraId="52E62B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F5DBE9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-4px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4A4C2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AC498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8DA64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09C27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scaleX(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DF0C5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transform-origin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left;</w:t>
      </w:r>
    </w:p>
    <w:p w14:paraId="3E27C4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9B5F5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5D365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5F8E8D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a:hover::after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scaleX(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491BB5DC">
      <w:pPr>
        <w:keepNext w:val="0"/>
        <w:keepLines w:val="0"/>
        <w:widowControl/>
        <w:suppressLineNumbers w:val="0"/>
        <w:jc w:val="left"/>
      </w:pPr>
    </w:p>
    <w:p w14:paraId="39365FE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.availability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FD712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1E384B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297C91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2D73F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3788E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27528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FE4AC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C6EE9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.availability__dot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EFEDF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FD702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59EBF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09DF6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CCE38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249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F17B3F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AF2189A">
      <w:pPr>
        <w:keepNext w:val="0"/>
        <w:keepLines w:val="0"/>
        <w:widowControl/>
        <w:suppressLineNumbers w:val="0"/>
        <w:jc w:val="left"/>
      </w:pPr>
    </w:p>
    <w:p w14:paraId="284258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Theme Switcher con Swatches */</w:t>
      </w:r>
    </w:p>
    <w:p w14:paraId="76F2BBA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.theme-switcher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6A587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inline-flex;</w:t>
      </w:r>
    </w:p>
    <w:p w14:paraId="42374D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483A52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2558E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73E27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C4373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444D2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E8529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42A9D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.theme-btn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68110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inline-flex;</w:t>
      </w:r>
    </w:p>
    <w:p w14:paraId="61D6CD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4AB6CB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41AB4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transparent;</w:t>
      </w:r>
    </w:p>
    <w:p w14:paraId="322B57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transparent;</w:t>
      </w:r>
    </w:p>
    <w:p w14:paraId="17825C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0D366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2D09D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B5543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04F18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DD0C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pointer;</w:t>
      </w:r>
    </w:p>
    <w:p w14:paraId="4EF6B8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72F409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background-color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00DA3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EAF6A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.theme-btn__swatch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B0CF5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506F3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C808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3789E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3A371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8D882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.swatch--industrial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#0c0c0e;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#3f3f46; }</w:t>
      </w:r>
    </w:p>
    <w:p w14:paraId="574FCF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.swatch--contrast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#ffffff;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#a1a1aa; }</w:t>
      </w:r>
    </w:p>
    <w:p w14:paraId="2F6064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.swatch--warm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#f0dfc2;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#b8a281; }</w:t>
      </w:r>
    </w:p>
    <w:p w14:paraId="7C713B65">
      <w:pPr>
        <w:keepNext w:val="0"/>
        <w:keepLines w:val="0"/>
        <w:widowControl/>
        <w:suppressLineNumbers w:val="0"/>
        <w:jc w:val="left"/>
      </w:pPr>
    </w:p>
    <w:p w14:paraId="65E8D86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.theme-btn:hover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2270DA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.theme-btn.is-active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F0495A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E08CD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02D50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42C349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25D64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14DC2D7">
      <w:pPr>
        <w:keepNext w:val="0"/>
        <w:keepLines w:val="0"/>
        <w:widowControl/>
        <w:suppressLineNumbers w:val="0"/>
        <w:jc w:val="left"/>
      </w:pPr>
    </w:p>
    <w:p w14:paraId="2D84B8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332CC8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.main-nav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 }</w:t>
      </w:r>
    </w:p>
    <w:p w14:paraId="3265AB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2F1DADE">
      <w:pPr>
        <w:keepNext w:val="0"/>
        <w:keepLines w:val="0"/>
        <w:widowControl/>
        <w:suppressLineNumbers w:val="0"/>
        <w:jc w:val="left"/>
      </w:pPr>
    </w:p>
    <w:p w14:paraId="54309EF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060622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HERO &amp; BANNER HORIZONTAL EXTENDIDO</w:t>
      </w:r>
    </w:p>
    <w:p w14:paraId="740879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1A40EE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B1219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575EF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69EC3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107A980">
      <w:pPr>
        <w:keepNext w:val="0"/>
        <w:keepLines w:val="0"/>
        <w:widowControl/>
        <w:suppressLineNumbers w:val="0"/>
        <w:jc w:val="left"/>
      </w:pPr>
    </w:p>
    <w:p w14:paraId="158CF4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Franja que llena la pantalla de lado a lado */</w:t>
      </w:r>
    </w:p>
    <w:p w14:paraId="44ACD4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.hero-banner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C25C3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8ABB9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background-image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url(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"images/banner.png"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8B366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cover;</w:t>
      </w:r>
    </w:p>
    <w:p w14:paraId="5AC4D3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right center;</w:t>
      </w:r>
    </w:p>
    <w:p w14:paraId="2CF0BC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background-repeat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no-repeat;</w:t>
      </w:r>
    </w:p>
    <w:p w14:paraId="5EB812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#0c0c0e;</w:t>
      </w:r>
    </w:p>
    <w:p w14:paraId="7C9FBD0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98545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padding-block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A7CB9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D8EFE3">
      <w:pPr>
        <w:keepNext w:val="0"/>
        <w:keepLines w:val="0"/>
        <w:widowControl/>
        <w:suppressLineNumbers w:val="0"/>
        <w:jc w:val="left"/>
      </w:pPr>
    </w:p>
    <w:p w14:paraId="435C63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.hero-banner__inner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0CAB5C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3F67D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--content-width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E4518C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2CA0D8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22D567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FB17E1C">
      <w:pPr>
        <w:keepNext w:val="0"/>
        <w:keepLines w:val="0"/>
        <w:widowControl/>
        <w:suppressLineNumbers w:val="0"/>
        <w:jc w:val="left"/>
      </w:pPr>
    </w:p>
    <w:p w14:paraId="557362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.hero__eyebrow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EDD31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8C546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F4147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AECC7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883FD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30C471F">
      <w:pPr>
        <w:keepNext w:val="0"/>
        <w:keepLines w:val="0"/>
        <w:widowControl/>
        <w:suppressLineNumbers w:val="0"/>
        <w:jc w:val="left"/>
      </w:pPr>
    </w:p>
    <w:p w14:paraId="1F3022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Nombre animado y blanco permanente en todos los temas */</w:t>
      </w:r>
    </w:p>
    <w:p w14:paraId="65438F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2F56D8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.hero-banner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9FE52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#f4f4f5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308A8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--fs-hero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54172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ACB81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1.08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7B08D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-0.02em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7D665F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BFE93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580px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34EA3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min-height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8E5C3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</w:t>
      </w:r>
    </w:p>
    <w:p w14:paraId="53A5DA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E92C9DD">
      <w:pPr>
        <w:keepNext w:val="0"/>
        <w:keepLines w:val="0"/>
        <w:widowControl/>
        <w:suppressLineNumbers w:val="0"/>
        <w:jc w:val="left"/>
      </w:pPr>
    </w:p>
    <w:p w14:paraId="74A7A4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.typewriter-cursor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E761A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0EA70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531B5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A5DC3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</w:t>
      </w:r>
    </w:p>
    <w:p w14:paraId="19841C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blink-cursor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infinite steps(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 start);</w:t>
      </w:r>
    </w:p>
    <w:p w14:paraId="476F4E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user-select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122E67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C675E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.typewriter-cursor.is-finished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12CD7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fade-out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forwards;</w:t>
      </w:r>
    </w:p>
    <w:p w14:paraId="4460CA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animation-delay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F03E4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35BCBD">
      <w:pPr>
        <w:keepNext w:val="0"/>
        <w:keepLines w:val="0"/>
        <w:widowControl/>
        <w:suppressLineNumbers w:val="0"/>
        <w:jc w:val="left"/>
      </w:pPr>
    </w:p>
    <w:p w14:paraId="64B766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blink-cursor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75606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0%, 100%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402B89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50%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3112F7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F818CFA">
      <w:pPr>
        <w:keepNext w:val="0"/>
        <w:keepLines w:val="0"/>
        <w:widowControl/>
        <w:suppressLineNumbers w:val="0"/>
        <w:jc w:val="left"/>
      </w:pPr>
    </w:p>
    <w:p w14:paraId="0EAE2C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fade-out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9FDCC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to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visibility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 }</w:t>
      </w:r>
    </w:p>
    <w:p w14:paraId="2BF581E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18E74D4">
      <w:pPr>
        <w:keepNext w:val="0"/>
        <w:keepLines w:val="0"/>
        <w:widowControl/>
        <w:suppressLineNumbers w:val="0"/>
        <w:jc w:val="left"/>
      </w:pPr>
    </w:p>
    <w:p w14:paraId="1C6E81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.hero__lede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5AAD2F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.hero-banner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.hero__lede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CF845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#c4c4c8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12EB4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C3C27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1.0625rem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7C9FD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1.65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7907B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AAD16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A6A238A">
      <w:pPr>
        <w:keepNext w:val="0"/>
        <w:keepLines w:val="0"/>
        <w:widowControl/>
        <w:suppressLineNumbers w:val="0"/>
        <w:jc w:val="left"/>
      </w:pPr>
    </w:p>
    <w:p w14:paraId="583B0C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Acciones y botones siempre visibles */</w:t>
      </w:r>
    </w:p>
    <w:p w14:paraId="7ADA86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.hero__actions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32A91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flex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F2094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CD55C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flex-wrap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wrap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4AFED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Garantiza visibilidad total */</w:t>
      </w:r>
    </w:p>
    <w:p w14:paraId="00AE84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30C1C48">
      <w:pPr>
        <w:keepNext w:val="0"/>
        <w:keepLines w:val="0"/>
        <w:widowControl/>
        <w:suppressLineNumbers w:val="0"/>
        <w:jc w:val="left"/>
      </w:pPr>
    </w:p>
    <w:p w14:paraId="4971C9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68A2F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inline-flex;</w:t>
      </w:r>
    </w:p>
    <w:p w14:paraId="6F490F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008F28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4E0EA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F1573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79CAA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B7E48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4F444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141CA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background-color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028CA7F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042C1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0937A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.button:hover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08AAA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5C961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7BADCCF">
      <w:pPr>
        <w:keepNext w:val="0"/>
        <w:keepLines w:val="0"/>
        <w:widowControl/>
        <w:suppressLineNumbers w:val="0"/>
        <w:jc w:val="left"/>
      </w:pPr>
    </w:p>
    <w:p w14:paraId="2EE907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.button--primary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6B45F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5A7CA7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#ffffff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3F38BF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E33BF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D6FD47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.button--primary:hover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B14E7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--accent-strong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08AFF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--accent-strong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A7749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D5C29FA">
      <w:pPr>
        <w:keepNext w:val="0"/>
        <w:keepLines w:val="0"/>
        <w:widowControl/>
        <w:suppressLineNumbers w:val="0"/>
        <w:jc w:val="left"/>
      </w:pPr>
    </w:p>
    <w:p w14:paraId="0E327F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.button--ghost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271DE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#f4f4f5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78449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F2D9A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B0435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32FEBA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.button--ghost:hover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EC5FC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1A385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3E9C0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DB9FD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307DB30">
      <w:pPr>
        <w:keepNext w:val="0"/>
        <w:keepLines w:val="0"/>
        <w:widowControl/>
        <w:suppressLineNumbers w:val="0"/>
        <w:jc w:val="left"/>
      </w:pPr>
    </w:p>
    <w:p w14:paraId="5A1E81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64A51A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BIOGRAFÍA &amp; FOTO CIRCULAR (cafe.png) CON GLITCH ORIGINAL</w:t>
      </w:r>
    </w:p>
    <w:p w14:paraId="4A4960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6487FF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.hero__bio-grid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7BA3E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CABE1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--content-width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434BE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4217E6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636CF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561F4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22BC10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28352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2A53072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180px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5075C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2C197D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DE810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F8943B6">
      <w:pPr>
        <w:keepNext w:val="0"/>
        <w:keepLines w:val="0"/>
        <w:widowControl/>
        <w:suppressLineNumbers w:val="0"/>
        <w:jc w:val="left"/>
      </w:pPr>
    </w:p>
    <w:p w14:paraId="1CC6B8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min-width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 }</w:t>
      </w:r>
    </w:p>
    <w:p w14:paraId="07F35AFB">
      <w:pPr>
        <w:keepNext w:val="0"/>
        <w:keepLines w:val="0"/>
        <w:widowControl/>
        <w:suppressLineNumbers w:val="0"/>
        <w:jc w:val="left"/>
      </w:pPr>
    </w:p>
    <w:p w14:paraId="5A78FF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.hero__manifesto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248AA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76AB0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CC531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font-style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italic;</w:t>
      </w:r>
    </w:p>
    <w:p w14:paraId="5724A7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Naranja para jerarquía editorial */</w:t>
      </w:r>
    </w:p>
    <w:p w14:paraId="543B64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5F0F8D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1. Sangría hacia la derecha */</w:t>
      </w:r>
    </w:p>
    <w:p w14:paraId="358526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 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Desplaza el texto a la derecha */</w:t>
      </w:r>
    </w:p>
    <w:p w14:paraId="272DD3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(Opcional) línea guía sutil de sangría */</w:t>
      </w:r>
    </w:p>
    <w:p w14:paraId="3DA70D09">
      <w:pPr>
        <w:keepNext w:val="0"/>
        <w:keepLines w:val="0"/>
        <w:widowControl/>
        <w:suppressLineNumbers w:val="0"/>
        <w:jc w:val="left"/>
      </w:pPr>
    </w:p>
    <w:p w14:paraId="7D2548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2. Espaciado inferior de 2 líneas */</w:t>
      </w:r>
    </w:p>
    <w:p w14:paraId="2D7508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      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Equivale a ~2 renglones de separación con el párrafo */</w:t>
      </w:r>
    </w:p>
    <w:p w14:paraId="573338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44FE23">
      <w:pPr>
        <w:keepNext w:val="0"/>
        <w:keepLines w:val="0"/>
        <w:widowControl/>
        <w:suppressLineNumbers w:val="0"/>
        <w:jc w:val="left"/>
      </w:pPr>
    </w:p>
    <w:p w14:paraId="082418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C205B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6E70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1.0625rem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62105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1.65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64429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9036123">
      <w:pPr>
        <w:keepNext w:val="0"/>
        <w:keepLines w:val="0"/>
        <w:widowControl/>
        <w:suppressLineNumbers w:val="0"/>
        <w:jc w:val="left"/>
      </w:pPr>
    </w:p>
    <w:p w14:paraId="066BA9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strong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B8BE8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C0E5C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909BD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D4242F4">
      <w:pPr>
        <w:keepNext w:val="0"/>
        <w:keepLines w:val="0"/>
        <w:widowControl/>
        <w:suppressLineNumbers w:val="0"/>
        <w:jc w:val="left"/>
      </w:pPr>
    </w:p>
    <w:p w14:paraId="370D24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.hero__bio-divider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313123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AE30F7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390px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B90FE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B0141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CFC3614">
      <w:pPr>
        <w:keepNext w:val="0"/>
        <w:keepLines w:val="0"/>
        <w:widowControl/>
        <w:suppressLineNumbers w:val="0"/>
        <w:jc w:val="left"/>
      </w:pPr>
    </w:p>
    <w:p w14:paraId="022DAA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Marco circular */</w:t>
      </w:r>
    </w:p>
    <w:p w14:paraId="3DE089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.hero__bio-photo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90732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DB44B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aspect-ratio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47F00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D29EA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</w:t>
      </w:r>
    </w:p>
    <w:p w14:paraId="61F70A7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C40C1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5583F7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205A48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crosshair;</w:t>
      </w:r>
    </w:p>
    <w:p w14:paraId="11B004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2256CE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1621B0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3AAE6A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B893CE6">
      <w:pPr>
        <w:keepNext w:val="0"/>
        <w:keepLines w:val="0"/>
        <w:widowControl/>
        <w:suppressLineNumbers w:val="0"/>
        <w:jc w:val="left"/>
      </w:pPr>
    </w:p>
    <w:p w14:paraId="4316DA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Capa de tinte naranja + scanlines */</w:t>
      </w:r>
    </w:p>
    <w:p w14:paraId="34B741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.hero__bio-photo::after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AC9FA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position w:val="24"/>
          <w:sz w:val="18"/>
          <w:szCs w:val="18"/>
          <w:shd w:val="clear" w:fill="1E1E1E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AA7B6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absolute;</w:t>
      </w:r>
    </w:p>
    <w:p w14:paraId="26AFF8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inset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66349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9C0416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</w:p>
    <w:p w14:paraId="1BA369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repeating-linear-gradient(</w:t>
      </w:r>
    </w:p>
    <w:p w14:paraId="0A26F8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07160A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36DD75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289CCDC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transparent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53FECD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transparent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</w:p>
    <w:p w14:paraId="787583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),</w:t>
      </w:r>
    </w:p>
    <w:p w14:paraId="045650A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227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B30EEA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mix-blend-mode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multiply;</w:t>
      </w:r>
    </w:p>
    <w:p w14:paraId="221049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pointer-events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729D1B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85D3C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opacity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17E03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44A8EA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9B4F5C4">
      <w:pPr>
        <w:keepNext w:val="0"/>
        <w:keepLines w:val="0"/>
        <w:widowControl/>
        <w:suppressLineNumbers w:val="0"/>
        <w:jc w:val="left"/>
      </w:pPr>
    </w:p>
    <w:p w14:paraId="486E47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.hero__photo-img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C7C87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FF22D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910748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83A10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object-fit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cover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!important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6D69C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block;</w:t>
      </w:r>
    </w:p>
    <w:p w14:paraId="14C846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grayscale(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CD783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filter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2E28D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4220DF2">
      <w:pPr>
        <w:keepNext w:val="0"/>
        <w:keepLines w:val="0"/>
        <w:widowControl/>
        <w:suppressLineNumbers w:val="0"/>
        <w:jc w:val="left"/>
      </w:pPr>
    </w:p>
    <w:p w14:paraId="38D4323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4C32F3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ANIMACIÓN DE PARPADEO OCULAR (2 rápidos, 1 lento y apertura final)</w:t>
      </w:r>
    </w:p>
    <w:p w14:paraId="42FD09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0248074D">
      <w:pPr>
        <w:keepNext w:val="0"/>
        <w:keepLines w:val="0"/>
        <w:widowControl/>
        <w:suppressLineNumbers w:val="0"/>
        <w:jc w:val="left"/>
      </w:pPr>
    </w:p>
    <w:p w14:paraId="082F0B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Al posar el cursor: se activa el tinte naranja */</w:t>
      </w:r>
    </w:p>
    <w:p w14:paraId="39A8AF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.hero__bio-photo:hover::after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D4732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46E47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0CA1347">
      <w:pPr>
        <w:keepNext w:val="0"/>
        <w:keepLines w:val="0"/>
        <w:widowControl/>
        <w:suppressLineNumbers w:val="0"/>
        <w:jc w:val="left"/>
      </w:pPr>
    </w:p>
    <w:p w14:paraId="556B5A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La foto pasa a color y ejecuta la secuencia del ojo */</w:t>
      </w:r>
    </w:p>
    <w:p w14:paraId="14644A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.hero__bio-photo:hover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.hero__photo-img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52980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grayscale(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contrast(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83F0D0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2.2 segundos totales, curva orgánica y se detiene abierta con forwards */</w:t>
      </w:r>
    </w:p>
    <w:p w14:paraId="3CA425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eye-blink-sequence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2.2s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cubic-bezier(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forwards;</w:t>
      </w:r>
    </w:p>
    <w:p w14:paraId="0A4811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4D9E181">
      <w:pPr>
        <w:keepNext w:val="0"/>
        <w:keepLines w:val="0"/>
        <w:widowControl/>
        <w:suppressLineNumbers w:val="0"/>
        <w:jc w:val="left"/>
      </w:pPr>
    </w:p>
    <w:p w14:paraId="12A9B8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eye-blink-sequence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F27F0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ESTADO INICIAL: Ojo abierto */</w:t>
      </w:r>
    </w:p>
    <w:p w14:paraId="3A6BC1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0% {</w:t>
      </w:r>
    </w:p>
    <w:p w14:paraId="56E032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4D7A7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4F7F1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E7A0F4C">
      <w:pPr>
        <w:keepNext w:val="0"/>
        <w:keepLines w:val="0"/>
        <w:widowControl/>
        <w:suppressLineNumbers w:val="0"/>
        <w:jc w:val="left"/>
      </w:pPr>
    </w:p>
    <w:p w14:paraId="05257B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--- 1. PRIMER PARPADEO (Rápido) --- */</w:t>
      </w:r>
    </w:p>
    <w:p w14:paraId="52A02F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6% {</w:t>
      </w:r>
    </w:p>
    <w:p w14:paraId="63F2E4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Párpados cerrados casi por completo */</w:t>
      </w:r>
    </w:p>
    <w:p w14:paraId="1AB78F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F8997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0.99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1B844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16C690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12% {</w:t>
      </w:r>
    </w:p>
    <w:p w14:paraId="155DA4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Rebote de apertura */</w:t>
      </w:r>
    </w:p>
    <w:p w14:paraId="0F6D16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3E5421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9E638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F91E5C8">
      <w:pPr>
        <w:keepNext w:val="0"/>
        <w:keepLines w:val="0"/>
        <w:widowControl/>
        <w:suppressLineNumbers w:val="0"/>
        <w:jc w:val="left"/>
      </w:pPr>
    </w:p>
    <w:p w14:paraId="0C2C887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Pequeña pausa despierto */</w:t>
      </w:r>
    </w:p>
    <w:p w14:paraId="3C45097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18% {</w:t>
      </w:r>
    </w:p>
    <w:p w14:paraId="59696C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6348D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7390E443">
      <w:pPr>
        <w:keepNext w:val="0"/>
        <w:keepLines w:val="0"/>
        <w:widowControl/>
        <w:suppressLineNumbers w:val="0"/>
        <w:jc w:val="left"/>
      </w:pPr>
    </w:p>
    <w:p w14:paraId="33608C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--- 2. SEGUNDO PARPADEO (Rápido) --- */</w:t>
      </w:r>
    </w:p>
    <w:p w14:paraId="787909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24% {</w:t>
      </w:r>
    </w:p>
    <w:p w14:paraId="454ED1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73321B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0.99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085A5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761F9A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30% {</w:t>
      </w:r>
    </w:p>
    <w:p w14:paraId="55990F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C72E2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81E2B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3CBB2054">
      <w:pPr>
        <w:keepNext w:val="0"/>
        <w:keepLines w:val="0"/>
        <w:widowControl/>
        <w:suppressLineNumbers w:val="0"/>
        <w:jc w:val="left"/>
      </w:pPr>
    </w:p>
    <w:p w14:paraId="5F3A04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Pausa intermedia antes del guiño profundo */</w:t>
      </w:r>
    </w:p>
    <w:p w14:paraId="2B74DF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38% {</w:t>
      </w:r>
    </w:p>
    <w:p w14:paraId="358256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95C27A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16036D22">
      <w:pPr>
        <w:keepNext w:val="0"/>
        <w:keepLines w:val="0"/>
        <w:widowControl/>
        <w:suppressLineNumbers w:val="0"/>
        <w:jc w:val="left"/>
      </w:pPr>
    </w:p>
    <w:p w14:paraId="6878D9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--- 3. TERCER PARPADEO (Lento y pesado) --- */</w:t>
      </w:r>
    </w:p>
    <w:p w14:paraId="01365F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50% {</w:t>
      </w:r>
    </w:p>
    <w:p w14:paraId="068A2E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Inicio del cierre pausado */</w:t>
      </w:r>
    </w:p>
    <w:p w14:paraId="369F98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2C332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35A18B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58% {</w:t>
      </w:r>
    </w:p>
    <w:p w14:paraId="678FAD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Ojo totalmente cerrado en reposo */</w:t>
      </w:r>
    </w:p>
    <w:p w14:paraId="05D364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52DB9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0.985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1EE30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95A50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68% {</w:t>
      </w:r>
    </w:p>
    <w:p w14:paraId="10A01DC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Comienza a levantarse el párpado lentamente */</w:t>
      </w:r>
    </w:p>
    <w:p w14:paraId="7A37FB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5DB01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134007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82% {</w:t>
      </w:r>
    </w:p>
    <w:p w14:paraId="32BEA7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Apertura casi completa */</w:t>
      </w:r>
    </w:p>
    <w:p w14:paraId="79A3FA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583DE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1A1191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552B63F">
      <w:pPr>
        <w:keepNext w:val="0"/>
        <w:keepLines w:val="0"/>
        <w:widowControl/>
        <w:suppressLineNumbers w:val="0"/>
        <w:jc w:val="left"/>
      </w:pPr>
    </w:p>
    <w:p w14:paraId="23C4D8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APERTURA FINAL DEFINITIVA --- */</w:t>
      </w:r>
    </w:p>
    <w:p w14:paraId="0E5DAD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90%, 100% {</w:t>
      </w:r>
    </w:p>
    <w:p w14:paraId="5954DD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ellipse(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55279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32315A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7D5740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62C0B77">
      <w:pPr>
        <w:keepNext w:val="0"/>
        <w:keepLines w:val="0"/>
        <w:widowControl/>
        <w:suppressLineNumbers w:val="0"/>
        <w:jc w:val="left"/>
      </w:pPr>
    </w:p>
    <w:p w14:paraId="743482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glitch-anim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C0D01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inset(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46AC1A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20%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-3px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inset(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201911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40%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inset(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338451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60%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inset(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45E8CC1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80%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inset(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65%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49C8FF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100%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clip-path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inset(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 }</w:t>
      </w:r>
    </w:p>
    <w:p w14:paraId="5BC566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71A1EC0">
      <w:pPr>
        <w:keepNext w:val="0"/>
        <w:keepLines w:val="0"/>
        <w:widowControl/>
        <w:suppressLineNumbers w:val="0"/>
        <w:jc w:val="left"/>
      </w:pPr>
    </w:p>
    <w:p w14:paraId="412031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860px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675763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.hero__bio-grid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9F85A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866DB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B93AE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5A36CC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.hero__bio-divider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 }</w:t>
      </w:r>
    </w:p>
    <w:p w14:paraId="36AB26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.hero__bio-photo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34663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260px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CDBA4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1354DF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693075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A5F23A4">
      <w:pPr>
        <w:keepNext w:val="0"/>
        <w:keepLines w:val="0"/>
        <w:widowControl/>
        <w:suppressLineNumbers w:val="0"/>
        <w:jc w:val="left"/>
      </w:pPr>
    </w:p>
    <w:p w14:paraId="61834D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11DBA2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SELECTED WORK (3 COLUMNAS EN FILA CON TARJETAS E IMÁGENES)</w:t>
      </w:r>
    </w:p>
    <w:p w14:paraId="2A03A3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4F459C96">
      <w:pPr>
        <w:keepNext w:val="0"/>
        <w:keepLines w:val="0"/>
        <w:widowControl/>
        <w:suppressLineNumbers w:val="0"/>
        <w:jc w:val="left"/>
      </w:pPr>
    </w:p>
    <w:p w14:paraId="5F8A56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.section-head__title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BDDA0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BF72E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E3D7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1.8vw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C329E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E0F1E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9319E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DF8F14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3662FC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A6FCFE">
      <w:pPr>
        <w:keepNext w:val="0"/>
        <w:keepLines w:val="0"/>
        <w:widowControl/>
        <w:suppressLineNumbers w:val="0"/>
        <w:jc w:val="left"/>
      </w:pPr>
    </w:p>
    <w:p w14:paraId="08D79D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.work-grid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12053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34BD23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repeat(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E8B38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87379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916520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F803391">
      <w:pPr>
        <w:keepNext w:val="0"/>
        <w:keepLines w:val="0"/>
        <w:widowControl/>
        <w:suppressLineNumbers w:val="0"/>
        <w:jc w:val="left"/>
      </w:pPr>
    </w:p>
    <w:p w14:paraId="2C17737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39C6D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6ADE3C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143D31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3392B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AB10A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</w:t>
      </w:r>
    </w:p>
    <w:p w14:paraId="69F19B6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F4BEE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43E472F">
      <w:pPr>
        <w:keepNext w:val="0"/>
        <w:keepLines w:val="0"/>
        <w:widowControl/>
        <w:suppressLineNumbers w:val="0"/>
        <w:jc w:val="left"/>
      </w:pPr>
    </w:p>
    <w:p w14:paraId="7998C9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E8B95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51ED0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translateY(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-30px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68918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E04F8CB">
      <w:pPr>
        <w:keepNext w:val="0"/>
        <w:keepLines w:val="0"/>
        <w:widowControl/>
        <w:suppressLineNumbers w:val="0"/>
        <w:jc w:val="left"/>
      </w:pPr>
    </w:p>
    <w:p w14:paraId="58E014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34CD7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7CB567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2672DE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651DA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24B6E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5BD01F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inherit;</w:t>
      </w:r>
    </w:p>
    <w:p w14:paraId="6E244F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F2CCF5D">
      <w:pPr>
        <w:keepNext w:val="0"/>
        <w:keepLines w:val="0"/>
        <w:widowControl/>
        <w:suppressLineNumbers w:val="0"/>
        <w:jc w:val="left"/>
      </w:pPr>
    </w:p>
    <w:p w14:paraId="313680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1. Cuadro de imagen de proyecto (Aspect Ratio 16:10) */</w:t>
      </w:r>
    </w:p>
    <w:p w14:paraId="5C0918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D8623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0AD9AB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117D6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aspect-ratio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BB3E6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B7299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</w:t>
      </w:r>
    </w:p>
    <w:p w14:paraId="0C8C966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3EC89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958C6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15963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7AF8B99">
      <w:pPr>
        <w:keepNext w:val="0"/>
        <w:keepLines w:val="0"/>
        <w:widowControl/>
        <w:suppressLineNumbers w:val="0"/>
        <w:jc w:val="left"/>
      </w:pPr>
    </w:p>
    <w:p w14:paraId="011368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7A671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551A61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1F5BC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object-fit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cover;</w:t>
      </w:r>
    </w:p>
    <w:p w14:paraId="09E469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filter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7E1B8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7B1BE82">
      <w:pPr>
        <w:keepNext w:val="0"/>
        <w:keepLines w:val="0"/>
        <w:widowControl/>
        <w:suppressLineNumbers w:val="0"/>
        <w:jc w:val="left"/>
      </w:pPr>
    </w:p>
    <w:p w14:paraId="15739A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.work-card__img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16D4F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grayscale(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contrast(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C79EA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1.04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91F68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2731485">
      <w:pPr>
        <w:keepNext w:val="0"/>
        <w:keepLines w:val="0"/>
        <w:widowControl/>
        <w:suppressLineNumbers w:val="0"/>
        <w:jc w:val="left"/>
      </w:pPr>
    </w:p>
    <w:p w14:paraId="4777B7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Indicador 01, 02, 03 en la esquina superior */</w:t>
      </w:r>
    </w:p>
    <w:p w14:paraId="1A88DF8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348AC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absolute;</w:t>
      </w:r>
    </w:p>
    <w:p w14:paraId="6CE562A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1B424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27666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A03BD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11570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BC8FA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80409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A892F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F9A5A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backdrop-filter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blur(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3BEDA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F55F5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165220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231656A">
      <w:pPr>
        <w:keepNext w:val="0"/>
        <w:keepLines w:val="0"/>
        <w:widowControl/>
        <w:suppressLineNumbers w:val="0"/>
        <w:jc w:val="left"/>
      </w:pPr>
    </w:p>
    <w:p w14:paraId="6D38086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2. Cuerpo del texto */</w:t>
      </w:r>
    </w:p>
    <w:p w14:paraId="195960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81B59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38A42A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66C0569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flex-grow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6CBEAA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8E925E9">
      <w:pPr>
        <w:keepNext w:val="0"/>
        <w:keepLines w:val="0"/>
        <w:widowControl/>
        <w:suppressLineNumbers w:val="0"/>
        <w:jc w:val="left"/>
      </w:pPr>
    </w:p>
    <w:p w14:paraId="2716D1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.work-card__year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050EB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D828E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73429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3E33C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</w:t>
      </w:r>
    </w:p>
    <w:p w14:paraId="254935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F0B7B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E3DE63A">
      <w:pPr>
        <w:keepNext w:val="0"/>
        <w:keepLines w:val="0"/>
        <w:widowControl/>
        <w:suppressLineNumbers w:val="0"/>
        <w:jc w:val="left"/>
      </w:pPr>
    </w:p>
    <w:p w14:paraId="59F2EC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9C29D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1.05rem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2C992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FFB95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4A4C0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D51D1C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6F91A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6C7E9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023A8E1">
      <w:pPr>
        <w:keepNext w:val="0"/>
        <w:keepLines w:val="0"/>
        <w:widowControl/>
        <w:suppressLineNumbers w:val="0"/>
        <w:jc w:val="left"/>
      </w:pPr>
    </w:p>
    <w:p w14:paraId="16FE18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.work-card__desc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E7A327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398ED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2C346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15AB2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9F150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6815047">
      <w:pPr>
        <w:keepNext w:val="0"/>
        <w:keepLines w:val="0"/>
        <w:widowControl/>
        <w:suppressLineNumbers w:val="0"/>
        <w:jc w:val="left"/>
      </w:pPr>
    </w:p>
    <w:p w14:paraId="75CCEC9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3. Footer: Rectángulos de etiquetas + Botón de rombo interactivo */</w:t>
      </w:r>
    </w:p>
    <w:p w14:paraId="0C2548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C70EA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646B8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056D40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space-between;</w:t>
      </w:r>
    </w:p>
    <w:p w14:paraId="19938E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67AA9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31D44A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621A9E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AF1AE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04DFAF3">
      <w:pPr>
        <w:keepNext w:val="0"/>
        <w:keepLines w:val="0"/>
        <w:widowControl/>
        <w:suppressLineNumbers w:val="0"/>
        <w:jc w:val="left"/>
      </w:pPr>
    </w:p>
    <w:p w14:paraId="54BCC3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.work-card__tags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22BC0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1FA9B9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flex-wrap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wrap;</w:t>
      </w:r>
    </w:p>
    <w:p w14:paraId="2D5998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0EDD9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F3569EE">
      <w:pPr>
        <w:keepNext w:val="0"/>
        <w:keepLines w:val="0"/>
        <w:widowControl/>
        <w:suppressLineNumbers w:val="0"/>
        <w:jc w:val="left"/>
      </w:pPr>
    </w:p>
    <w:p w14:paraId="6AA03A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.tag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E88E1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5B157A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0.6875rem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7340A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CB059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73ECE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C6EB0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4012E4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2FAFC4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4D3E3D5">
      <w:pPr>
        <w:keepNext w:val="0"/>
        <w:keepLines w:val="0"/>
        <w:widowControl/>
        <w:suppressLineNumbers w:val="0"/>
        <w:jc w:val="left"/>
      </w:pPr>
    </w:p>
    <w:p w14:paraId="2FAEA2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1. Cuadrado en estado normal */</w:t>
      </w:r>
    </w:p>
    <w:p w14:paraId="57CD12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F847E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25A6D9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place-items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3907E9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A02AC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B505B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10FC8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94752E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5ADA6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2D2D9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EDC89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78A2C8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22FDC7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background-color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2ABB6F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524CF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7D0B840">
      <w:pPr>
        <w:keepNext w:val="0"/>
        <w:keepLines w:val="0"/>
        <w:widowControl/>
        <w:suppressLineNumbers w:val="0"/>
        <w:jc w:val="left"/>
      </w:pPr>
    </w:p>
    <w:p w14:paraId="163CB9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2. La flecha interior también tiene transición suave */</w:t>
      </w:r>
    </w:p>
    <w:p w14:paraId="56589FF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63A840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B7222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8277B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961B723">
      <w:pPr>
        <w:keepNext w:val="0"/>
        <w:keepLines w:val="0"/>
        <w:widowControl/>
        <w:suppressLineNumbers w:val="0"/>
        <w:jc w:val="left"/>
      </w:pPr>
    </w:p>
    <w:p w14:paraId="361F48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3. AL PASAR EL MOUSE (HOVER):</w:t>
      </w:r>
    </w:p>
    <w:p w14:paraId="567109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- El contenedor gira 45deg y se convierte en rombo naranja.</w:t>
      </w:r>
    </w:p>
    <w:p w14:paraId="2C1D92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- La flecha rota exactamente a la par (+45deg adicionales) para orientarse 100% horizontal (→). */</w:t>
      </w:r>
    </w:p>
    <w:p w14:paraId="2B2939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FD7FA5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45deg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1C0FA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DF77D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00F72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#ffffff;</w:t>
      </w:r>
    </w:p>
    <w:p w14:paraId="495241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C8A0E2E">
      <w:pPr>
        <w:keepNext w:val="0"/>
        <w:keepLines w:val="0"/>
        <w:widowControl/>
        <w:suppressLineNumbers w:val="0"/>
        <w:jc w:val="left"/>
      </w:pPr>
    </w:p>
    <w:p w14:paraId="6D5C59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.work-card__arrow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C9641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Lleva la flecha diagonal a posición horizontal fija */</w:t>
      </w:r>
    </w:p>
    <w:p w14:paraId="5126B3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64EEAB1">
      <w:pPr>
        <w:keepNext w:val="0"/>
        <w:keepLines w:val="0"/>
        <w:widowControl/>
        <w:suppressLineNumbers w:val="0"/>
        <w:jc w:val="left"/>
      </w:pPr>
    </w:p>
    <w:p w14:paraId="593B9A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3A2DC2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RESPONSIVE: De 3 columnas en Desktop a 1 columna en móviles</w:t>
      </w:r>
    </w:p>
    <w:p w14:paraId="1C1C376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3E883B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992px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3DC853D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.work-grid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C0D1F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0658D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68669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373CE8D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9867AC8">
      <w:pPr>
        <w:keepNext w:val="0"/>
        <w:keepLines w:val="0"/>
        <w:widowControl/>
        <w:suppressLineNumbers w:val="0"/>
        <w:jc w:val="left"/>
      </w:pPr>
    </w:p>
    <w:p w14:paraId="30B411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0BB3915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ABOUT (DOS COLUMNAS SIMÉTRICAS: ARTISTA &amp; DESARROLLADOR)</w:t>
      </w:r>
    </w:p>
    <w:p w14:paraId="50AE2B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6CE75C4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3B3D3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padding-block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--space-section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09B28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AD8F7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9219FE8">
      <w:pPr>
        <w:keepNext w:val="0"/>
        <w:keepLines w:val="0"/>
        <w:widowControl/>
        <w:suppressLineNumbers w:val="0"/>
        <w:jc w:val="left"/>
      </w:pPr>
    </w:p>
    <w:p w14:paraId="457001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C6112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72494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--content-width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5C51D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51FA8C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6FBE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879D714">
      <w:pPr>
        <w:keepNext w:val="0"/>
        <w:keepLines w:val="0"/>
        <w:widowControl/>
        <w:suppressLineNumbers w:val="0"/>
        <w:jc w:val="left"/>
      </w:pPr>
    </w:p>
    <w:p w14:paraId="4BBB76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Grilla en dos columnas de igual ancho */</w:t>
      </w:r>
    </w:p>
    <w:p w14:paraId="0A641A7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135D3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2B2C47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repeat(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38890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7B20E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41650EC">
      <w:pPr>
        <w:keepNext w:val="0"/>
        <w:keepLines w:val="0"/>
        <w:widowControl/>
        <w:suppressLineNumbers w:val="0"/>
        <w:jc w:val="left"/>
      </w:pPr>
    </w:p>
    <w:p w14:paraId="1F70BD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.about__card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9534F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54AA5D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1ACC8D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8D437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0E2775C">
      <w:pPr>
        <w:keepNext w:val="0"/>
        <w:keepLines w:val="0"/>
        <w:widowControl/>
        <w:suppressLineNumbers w:val="0"/>
        <w:jc w:val="left"/>
      </w:pPr>
    </w:p>
    <w:p w14:paraId="5B8C20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.about__card-header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1F7E18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6C0DEFC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71A825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D7FC6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EF63AB6">
      <w:pPr>
        <w:keepNext w:val="0"/>
        <w:keepLines w:val="0"/>
        <w:widowControl/>
        <w:suppressLineNumbers w:val="0"/>
        <w:jc w:val="left"/>
      </w:pPr>
    </w:p>
    <w:p w14:paraId="4608F0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Etiqueta técnica monoespaciada en acento naranja */</w:t>
      </w:r>
    </w:p>
    <w:p w14:paraId="17E1DF9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.about__card-tag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758B0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ED29E1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88309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A7943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uppercase;</w:t>
      </w:r>
    </w:p>
    <w:p w14:paraId="77F9C0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0.05em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A2700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A46889B">
      <w:pPr>
        <w:keepNext w:val="0"/>
        <w:keepLines w:val="0"/>
        <w:widowControl/>
        <w:suppressLineNumbers w:val="0"/>
        <w:jc w:val="left"/>
      </w:pPr>
    </w:p>
    <w:p w14:paraId="64DDCE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Título de la columna */</w:t>
      </w:r>
    </w:p>
    <w:p w14:paraId="6C93B0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.about__card-title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7DDAB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1.8vw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F0EAC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480DD9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89D42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34026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92DCE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8BAB135">
      <w:pPr>
        <w:keepNext w:val="0"/>
        <w:keepLines w:val="0"/>
        <w:widowControl/>
        <w:suppressLineNumbers w:val="0"/>
        <w:jc w:val="left"/>
      </w:pPr>
    </w:p>
    <w:p w14:paraId="086BA7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Párrafo descriptivo fluido */</w:t>
      </w:r>
    </w:p>
    <w:p w14:paraId="2AF6A1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.about__card-text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A261C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C2928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1.05rem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DA6406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1.65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72CF5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B7489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EEEC87">
      <w:pPr>
        <w:keepNext w:val="0"/>
        <w:keepLines w:val="0"/>
        <w:widowControl/>
        <w:suppressLineNumbers w:val="0"/>
        <w:jc w:val="left"/>
      </w:pPr>
    </w:p>
    <w:p w14:paraId="777E653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6BCF01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MARQUESINA INFINITA (SKILLS TICKER)</w:t>
      </w:r>
    </w:p>
    <w:p w14:paraId="4F992C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725788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.skills-ticker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15274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5D4A6E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</w:t>
      </w:r>
    </w:p>
    <w:p w14:paraId="4AB0EE5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81855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padding-block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0CE22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36EDF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F3686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FE180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5B38F1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Efecto de desvanecimiento sutil en los extremos izquierdo y derecho */</w:t>
      </w:r>
    </w:p>
    <w:p w14:paraId="3EA1CD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mask-image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linear-gradient(</w:t>
      </w:r>
    </w:p>
    <w:p w14:paraId="5EA6FC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to right,</w:t>
      </w:r>
    </w:p>
    <w:p w14:paraId="7C6CB2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transparent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64365F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black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3AF24F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black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92%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3F4FE8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transparent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</w:p>
    <w:p w14:paraId="17E0B8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);</w:t>
      </w:r>
    </w:p>
    <w:p w14:paraId="3A4260B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-webkit-mask-image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linear-gradient(</w:t>
      </w:r>
    </w:p>
    <w:p w14:paraId="05D1800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to right,</w:t>
      </w:r>
    </w:p>
    <w:p w14:paraId="47E0A5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transparent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488D10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black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6CDE781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black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92%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715685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transparent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</w:p>
    <w:p w14:paraId="2D56C6D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);</w:t>
      </w:r>
    </w:p>
    <w:p w14:paraId="7C8DEC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A1E33D5">
      <w:pPr>
        <w:keepNext w:val="0"/>
        <w:keepLines w:val="0"/>
        <w:widowControl/>
        <w:suppressLineNumbers w:val="0"/>
        <w:jc w:val="left"/>
      </w:pPr>
    </w:p>
    <w:p w14:paraId="185017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.skills-ticker__track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11FC2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53E23A9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max-content;</w:t>
      </w:r>
    </w:p>
    <w:p w14:paraId="7F6296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user-select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0083BC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E825554">
      <w:pPr>
        <w:keepNext w:val="0"/>
        <w:keepLines w:val="0"/>
        <w:widowControl/>
        <w:suppressLineNumbers w:val="0"/>
        <w:jc w:val="left"/>
      </w:pPr>
    </w:p>
    <w:p w14:paraId="62D59E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.skills-ticker__group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30BA5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63B1E30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661610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3460F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padding-right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BC016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ticker-slide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20s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linear infinite;</w:t>
      </w:r>
    </w:p>
    <w:p w14:paraId="107AC8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will-change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transform;</w:t>
      </w:r>
    </w:p>
    <w:p w14:paraId="40CCC0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52A7A1F">
      <w:pPr>
        <w:keepNext w:val="0"/>
        <w:keepLines w:val="0"/>
        <w:widowControl/>
        <w:suppressLineNumbers w:val="0"/>
        <w:jc w:val="left"/>
      </w:pPr>
    </w:p>
    <w:p w14:paraId="22CAB5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Se pausa la marquesina si el usuario pasa el cursor por encima */</w:t>
      </w:r>
    </w:p>
    <w:p w14:paraId="364D511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.skills-ticker:hover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.skills-ticker__group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2796D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animation-play-state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paused;</w:t>
      </w:r>
    </w:p>
    <w:p w14:paraId="24A30B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7014501">
      <w:pPr>
        <w:keepNext w:val="0"/>
        <w:keepLines w:val="0"/>
        <w:widowControl/>
        <w:suppressLineNumbers w:val="0"/>
        <w:jc w:val="left"/>
      </w:pPr>
    </w:p>
    <w:p w14:paraId="5C61034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Elemento individual: Logo + Nombre */</w:t>
      </w:r>
    </w:p>
    <w:p w14:paraId="724EFD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.ticker-item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8D7B9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inline-flex;</w:t>
      </w:r>
    </w:p>
    <w:p w14:paraId="65686D4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7EFF9E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518FA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6B1AC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BF2A1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D66E2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white-space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nowrap;</w:t>
      </w:r>
    </w:p>
    <w:p w14:paraId="67B124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1FDF888">
      <w:pPr>
        <w:keepNext w:val="0"/>
        <w:keepLines w:val="0"/>
        <w:widowControl/>
        <w:suppressLineNumbers w:val="0"/>
        <w:jc w:val="left"/>
      </w:pPr>
    </w:p>
    <w:p w14:paraId="57CE4A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.ticker-item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BFD347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63015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stroke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7FD16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1BECB7">
      <w:pPr>
        <w:keepNext w:val="0"/>
        <w:keepLines w:val="0"/>
        <w:widowControl/>
        <w:suppressLineNumbers w:val="0"/>
        <w:jc w:val="left"/>
      </w:pPr>
    </w:p>
    <w:p w14:paraId="2CF1C2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.ticker-item:hover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3EF0D4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D42BA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4B054D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933CC6D">
      <w:pPr>
        <w:keepNext w:val="0"/>
        <w:keepLines w:val="0"/>
        <w:widowControl/>
        <w:suppressLineNumbers w:val="0"/>
        <w:jc w:val="left"/>
      </w:pPr>
    </w:p>
    <w:p w14:paraId="0D642F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Estrella separadora naranja */</w:t>
      </w:r>
    </w:p>
    <w:p w14:paraId="0001A8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.ticker-star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3C009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CC6B6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36CE1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42B2F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opacity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88BC5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49285B0">
      <w:pPr>
        <w:keepNext w:val="0"/>
        <w:keepLines w:val="0"/>
        <w:widowControl/>
        <w:suppressLineNumbers w:val="0"/>
        <w:jc w:val="left"/>
      </w:pPr>
    </w:p>
    <w:p w14:paraId="4E614A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Animación de desplazamiento continuo hacia la izquierda */</w:t>
      </w:r>
    </w:p>
    <w:p w14:paraId="661705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@keyframes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ticker-slide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DF0F0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from {</w:t>
      </w:r>
    </w:p>
    <w:p w14:paraId="1216B0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translateX(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F04E5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57D909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to {</w:t>
      </w:r>
    </w:p>
    <w:p w14:paraId="3C5EE6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translateX(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44829B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2E5356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59FEEE8">
      <w:pPr>
        <w:keepNext w:val="0"/>
        <w:keepLines w:val="0"/>
        <w:widowControl/>
        <w:suppressLineNumbers w:val="0"/>
        <w:jc w:val="left"/>
      </w:pPr>
    </w:p>
    <w:p w14:paraId="6A225D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Adaptación responsive en móviles */</w:t>
      </w:r>
    </w:p>
    <w:p w14:paraId="7763559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768px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401138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AC339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CE74E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FDDF0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561697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</w:p>
    <w:p w14:paraId="248710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.about__stack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32EAF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5EE91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C01DE1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10D6D6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EE194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55FF34A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FOOTER</w:t>
      </w:r>
    </w:p>
    <w:p w14:paraId="75CCED5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2FCB0F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983B83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padding-block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--space-section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FB52F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909B153">
      <w:pPr>
        <w:keepNext w:val="0"/>
        <w:keepLines w:val="0"/>
        <w:widowControl/>
        <w:suppressLineNumbers w:val="0"/>
        <w:jc w:val="left"/>
      </w:pPr>
    </w:p>
    <w:p w14:paraId="00024A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FB7EF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3F75D4D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EEB80A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619D132">
      <w:pPr>
        <w:keepNext w:val="0"/>
        <w:keepLines w:val="0"/>
        <w:widowControl/>
        <w:suppressLineNumbers w:val="0"/>
        <w:jc w:val="left"/>
      </w:pPr>
    </w:p>
    <w:p w14:paraId="2094E6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.site-footer__contact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4C699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D22DA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5A34D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2CF64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5637E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16ch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0BAD2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E130794">
      <w:pPr>
        <w:keepNext w:val="0"/>
        <w:keepLines w:val="0"/>
        <w:widowControl/>
        <w:suppressLineNumbers w:val="0"/>
        <w:jc w:val="left"/>
      </w:pPr>
    </w:p>
    <w:p w14:paraId="64BE28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.site-footer__email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26CF2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inline-block;</w:t>
      </w:r>
    </w:p>
    <w:p w14:paraId="4B2DE1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CF1E4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1.125rem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1.375rem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6BB4E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A9C13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62F79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6D5BFC3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659AD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DC57C3C">
      <w:pPr>
        <w:keepNext w:val="0"/>
        <w:keepLines w:val="0"/>
        <w:widowControl/>
        <w:suppressLineNumbers w:val="0"/>
        <w:jc w:val="left"/>
      </w:pPr>
    </w:p>
    <w:p w14:paraId="7E838F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.site-footer__email:hover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07D58F4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.site-footer__email:focus-visible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39B721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2546A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77A61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75E3B11">
      <w:pPr>
        <w:keepNext w:val="0"/>
        <w:keepLines w:val="0"/>
        <w:widowControl/>
        <w:suppressLineNumbers w:val="0"/>
        <w:jc w:val="left"/>
      </w:pPr>
    </w:p>
    <w:p w14:paraId="7DE4A8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.site-footer__links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C2B5E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10E580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1DD15E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flex-wrap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wrap;</w:t>
      </w:r>
    </w:p>
    <w:p w14:paraId="6BD19E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861C97F">
      <w:pPr>
        <w:keepNext w:val="0"/>
        <w:keepLines w:val="0"/>
        <w:widowControl/>
        <w:suppressLineNumbers w:val="0"/>
        <w:jc w:val="left"/>
      </w:pPr>
    </w:p>
    <w:p w14:paraId="4DCC59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.site-footer__col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65750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42E553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45E428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3897E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E82492F">
      <w:pPr>
        <w:keepNext w:val="0"/>
        <w:keepLines w:val="0"/>
        <w:widowControl/>
        <w:suppressLineNumbers w:val="0"/>
        <w:jc w:val="left"/>
      </w:pPr>
    </w:p>
    <w:p w14:paraId="7699FA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3DA11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70268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A7E9D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388AB6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786AC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92A654F">
      <w:pPr>
        <w:keepNext w:val="0"/>
        <w:keepLines w:val="0"/>
        <w:widowControl/>
        <w:suppressLineNumbers w:val="0"/>
        <w:jc w:val="left"/>
      </w:pPr>
    </w:p>
    <w:p w14:paraId="3FF045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.site-footer__col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BCA74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CA9EE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50D80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fit-content;</w:t>
      </w:r>
    </w:p>
    <w:p w14:paraId="2D5B834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C298B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CBA0609">
      <w:pPr>
        <w:keepNext w:val="0"/>
        <w:keepLines w:val="0"/>
        <w:widowControl/>
        <w:suppressLineNumbers w:val="0"/>
        <w:jc w:val="left"/>
      </w:pPr>
    </w:p>
    <w:p w14:paraId="0042C4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.site-footer__col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7C302E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.site-footer__col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a:focus-visible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3453B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6B8BB9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10E559C">
      <w:pPr>
        <w:keepNext w:val="0"/>
        <w:keepLines w:val="0"/>
        <w:widowControl/>
        <w:suppressLineNumbers w:val="0"/>
        <w:jc w:val="left"/>
      </w:pPr>
    </w:p>
    <w:p w14:paraId="05D048B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.site-footer__col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FC0733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2E9E9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35C18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6B1C7E4">
      <w:pPr>
        <w:keepNext w:val="0"/>
        <w:keepLines w:val="0"/>
        <w:widowControl/>
        <w:suppressLineNumbers w:val="0"/>
        <w:jc w:val="left"/>
      </w:pPr>
    </w:p>
    <w:p w14:paraId="40C27D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min-width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860px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520C719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.site-footer__inner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85EA3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auto;</w:t>
      </w:r>
    </w:p>
    <w:p w14:paraId="128D44F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start;</w:t>
      </w:r>
    </w:p>
    <w:p w14:paraId="0A250B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17A1F78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D631D3D">
      <w:pPr>
        <w:keepNext w:val="0"/>
        <w:keepLines w:val="0"/>
        <w:widowControl/>
        <w:suppressLineNumbers w:val="0"/>
        <w:jc w:val="left"/>
      </w:pPr>
    </w:p>
    <w:p w14:paraId="24AAB2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4BACEF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COMMAND MENU (CMD + K)</w:t>
      </w:r>
    </w:p>
    <w:p w14:paraId="33A290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7D7C272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6228A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fixed;</w:t>
      </w:r>
    </w:p>
    <w:p w14:paraId="52982B3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inset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D847A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793D4A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FD2768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flex-start;</w:t>
      </w:r>
    </w:p>
    <w:p w14:paraId="092EE16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6D6129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12vh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66140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5EC1D6D">
      <w:pPr>
        <w:keepNext w:val="0"/>
        <w:keepLines w:val="0"/>
        <w:widowControl/>
        <w:suppressLineNumbers w:val="0"/>
        <w:jc w:val="left"/>
      </w:pPr>
    </w:p>
    <w:p w14:paraId="26B3C1B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hidden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] {</w:t>
      </w:r>
    </w:p>
    <w:p w14:paraId="7AAB703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7709B3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0060B31">
      <w:pPr>
        <w:keepNext w:val="0"/>
        <w:keepLines w:val="0"/>
        <w:widowControl/>
        <w:suppressLineNumbers w:val="0"/>
        <w:jc w:val="left"/>
      </w:pPr>
    </w:p>
    <w:p w14:paraId="02A94AD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.cmd-menu__backdrop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4B8EE4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absolute;</w:t>
      </w:r>
    </w:p>
    <w:p w14:paraId="17F3BA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inset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C19EA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AA99F2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backdrop-filter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blur(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01484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-webkit-backdrop-filter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blur(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4D622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93847EB">
      <w:pPr>
        <w:keepNext w:val="0"/>
        <w:keepLines w:val="0"/>
        <w:widowControl/>
        <w:suppressLineNumbers w:val="0"/>
        <w:jc w:val="left"/>
      </w:pPr>
    </w:p>
    <w:p w14:paraId="3459BC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.cmd-menu__panel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08B32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33DBAA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FDB734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560px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E10117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D091F2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5AACA4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5C907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79EA4A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</w:t>
      </w:r>
    </w:p>
    <w:p w14:paraId="2A0998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A9A9EDC">
      <w:pPr>
        <w:keepNext w:val="0"/>
        <w:keepLines w:val="0"/>
        <w:widowControl/>
        <w:suppressLineNumbers w:val="0"/>
        <w:jc w:val="left"/>
      </w:pPr>
    </w:p>
    <w:p w14:paraId="65FCE35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.cmd-menu__search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35A0C2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81BEE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3CA970A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3FDD27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0.85rem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6DC4A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3FC29F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0DD11F3">
      <w:pPr>
        <w:keepNext w:val="0"/>
        <w:keepLines w:val="0"/>
        <w:widowControl/>
        <w:suppressLineNumbers w:val="0"/>
        <w:jc w:val="left"/>
      </w:pPr>
    </w:p>
    <w:p w14:paraId="149BBD5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.cmd-menu__icon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EA665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CE983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9F086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F7F67E2">
      <w:pPr>
        <w:keepNext w:val="0"/>
        <w:keepLines w:val="0"/>
        <w:widowControl/>
        <w:suppressLineNumbers w:val="0"/>
        <w:jc w:val="left"/>
      </w:pPr>
    </w:p>
    <w:p w14:paraId="282836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.cmd-menu__input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C2AD7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5A8BE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transparent;</w:t>
      </w:r>
    </w:p>
    <w:p w14:paraId="463B63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130B88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D6389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--font-sans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CB109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01C4E8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outline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10A3D9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C236CF2">
      <w:pPr>
        <w:keepNext w:val="0"/>
        <w:keepLines w:val="0"/>
        <w:widowControl/>
        <w:suppressLineNumbers w:val="0"/>
        <w:jc w:val="left"/>
      </w:pPr>
    </w:p>
    <w:p w14:paraId="79F438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.cmd-menu__badge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BF436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168784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05EBF6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D5471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27E9F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9717A8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B2A09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523E42F">
      <w:pPr>
        <w:keepNext w:val="0"/>
        <w:keepLines w:val="0"/>
        <w:widowControl/>
        <w:suppressLineNumbers w:val="0"/>
        <w:jc w:val="left"/>
      </w:pPr>
    </w:p>
    <w:p w14:paraId="7A714C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.cmd-menu__list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74B81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300px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6670F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overflow-y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4CE4E1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0D1DC2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E5A236C">
      <w:pPr>
        <w:keepNext w:val="0"/>
        <w:keepLines w:val="0"/>
        <w:widowControl/>
        <w:suppressLineNumbers w:val="0"/>
        <w:jc w:val="left"/>
      </w:pPr>
    </w:p>
    <w:p w14:paraId="26EC61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.cmd-menu__group-label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49E78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75CFCB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0.6875rem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1FF69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uppercase;</w:t>
      </w:r>
    </w:p>
    <w:p w14:paraId="399101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0.05em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77057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AD6B1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7B942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7EF81FB">
      <w:pPr>
        <w:keepNext w:val="0"/>
        <w:keepLines w:val="0"/>
        <w:widowControl/>
        <w:suppressLineNumbers w:val="0"/>
        <w:jc w:val="left"/>
      </w:pPr>
    </w:p>
    <w:p w14:paraId="336F52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.cmd-menu__item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AAE2C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0193F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52D9E3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63A19DE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space-between;</w:t>
      </w:r>
    </w:p>
    <w:p w14:paraId="1489E8C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transparent;</w:t>
      </w:r>
    </w:p>
    <w:p w14:paraId="1DB024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072E2CA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0ACF60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5E21CF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E29FDC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--font-sans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16DCE4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486753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pointer;</w:t>
      </w:r>
    </w:p>
    <w:p w14:paraId="7897DA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left;</w:t>
      </w:r>
    </w:p>
    <w:p w14:paraId="26BCE2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background-color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76AF09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028C705">
      <w:pPr>
        <w:keepNext w:val="0"/>
        <w:keepLines w:val="0"/>
        <w:widowControl/>
        <w:suppressLineNumbers w:val="0"/>
        <w:jc w:val="left"/>
      </w:pPr>
    </w:p>
    <w:p w14:paraId="099EC2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.cmd-menu__item:hover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1AC5EA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.cmd-menu__item.is-selected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B9FA6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E098A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646747A">
      <w:pPr>
        <w:keepNext w:val="0"/>
        <w:keepLines w:val="0"/>
        <w:widowControl/>
        <w:suppressLineNumbers w:val="0"/>
        <w:jc w:val="left"/>
      </w:pPr>
    </w:p>
    <w:p w14:paraId="2D666C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.cmd-menu__item-badge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B1AEC4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AD7A2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624BAE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5C627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17A1342">
      <w:pPr>
        <w:keepNext w:val="0"/>
        <w:keepLines w:val="0"/>
        <w:widowControl/>
        <w:suppressLineNumbers w:val="0"/>
        <w:jc w:val="left"/>
      </w:pPr>
    </w:p>
    <w:p w14:paraId="42B8C38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5B08B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7BACB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1526EF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2D9E4F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4AE9B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382C8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8B6EA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6604A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03A260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C850285">
      <w:pPr>
        <w:keepNext w:val="0"/>
        <w:keepLines w:val="0"/>
        <w:widowControl/>
        <w:suppressLineNumbers w:val="0"/>
        <w:jc w:val="left"/>
      </w:pPr>
    </w:p>
    <w:p w14:paraId="7A4348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.cmd-menu__footer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kbd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EAC90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3F1B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257AC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9C41C9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9AB8B9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8FFD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05D813B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BARRA LATERAL DE REDES SOCIALES (EN COLUMNA - MOCKUP)</w:t>
      </w:r>
    </w:p>
    <w:p w14:paraId="6FD30B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21D774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C72AA6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fixed;</w:t>
      </w:r>
    </w:p>
    <w:p w14:paraId="7F79F5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82FBE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348AE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translateY(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-93%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CF1F2B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1AE5BD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3AB454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2C3A2D3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3F1FA8A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99D1D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BC6C0D5">
      <w:pPr>
        <w:keepNext w:val="0"/>
        <w:keepLines w:val="0"/>
        <w:widowControl/>
        <w:suppressLineNumbers w:val="0"/>
        <w:jc w:val="left"/>
      </w:pPr>
    </w:p>
    <w:p w14:paraId="32DF8B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Línea naranja vertical decorativa como en tu mockup */</w:t>
      </w:r>
    </w:p>
    <w:p w14:paraId="68C9DA4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.social-sidebar__accent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98A03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5AE536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86FFE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41A0B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CDCD7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249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5F3BA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070DBE8">
      <w:pPr>
        <w:keepNext w:val="0"/>
        <w:keepLines w:val="0"/>
        <w:widowControl/>
        <w:suppressLineNumbers w:val="0"/>
        <w:jc w:val="left"/>
      </w:pPr>
    </w:p>
    <w:p w14:paraId="63FFF5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.social-sidebar__nav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9B85C7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45E8C9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3E6A947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4FEB1B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492C6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ED339EB">
      <w:pPr>
        <w:keepNext w:val="0"/>
        <w:keepLines w:val="0"/>
        <w:widowControl/>
        <w:suppressLineNumbers w:val="0"/>
        <w:jc w:val="left"/>
      </w:pPr>
    </w:p>
    <w:p w14:paraId="1B8F4D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.social-sidebar__link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D26B5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2DCC2D7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0F1A431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7AD7646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3EB1A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C8C3EF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690BF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23AD53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28AF8B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8B03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.social-sidebar__link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285E7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stroke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BFC9E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x;</w:t>
      </w:r>
    </w:p>
    <w:p w14:paraId="0D6295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57ED6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5B03F7F">
      <w:pPr>
        <w:keepNext w:val="0"/>
        <w:keepLines w:val="0"/>
        <w:widowControl/>
        <w:suppressLineNumbers w:val="0"/>
        <w:jc w:val="left"/>
      </w:pPr>
    </w:p>
    <w:p w14:paraId="560EA91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Efecto hover */</w:t>
      </w:r>
    </w:p>
    <w:p w14:paraId="6AC66EF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.social-sidebar__link:hover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DF3EF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6D6183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translateX(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13px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scale(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0E1C3A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transform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ease, color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ease; </w:t>
      </w:r>
    </w:p>
    <w:p w14:paraId="42AB3D0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A6B8B4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CB457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.social-sidebar__link:hover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BC311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60AEA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892C084">
      <w:pPr>
        <w:keepNext w:val="0"/>
        <w:keepLines w:val="0"/>
        <w:widowControl/>
        <w:suppressLineNumbers w:val="0"/>
        <w:jc w:val="left"/>
      </w:pPr>
    </w:p>
    <w:p w14:paraId="78BB8B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Ocultar en móviles para no tapar el texto en pantallas angostas */</w:t>
      </w:r>
    </w:p>
    <w:p w14:paraId="6DF84C7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1024px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1EE36E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.social-sidebar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91C061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4DF50A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69049F6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773AA62">
      <w:pPr>
        <w:keepNext w:val="0"/>
        <w:keepLines w:val="0"/>
        <w:widowControl/>
        <w:suppressLineNumbers w:val="0"/>
        <w:jc w:val="left"/>
      </w:pPr>
    </w:p>
    <w:p w14:paraId="26E0530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Divisor con los mismos márgenes del contenedor */</w:t>
      </w:r>
    </w:p>
    <w:p w14:paraId="7551957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.content-divider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7BCAD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31709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--content-width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F3771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0D8AFD9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48144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59F46B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E3C39D6">
      <w:pPr>
        <w:keepNext w:val="0"/>
        <w:keepLines w:val="0"/>
        <w:widowControl/>
        <w:suppressLineNumbers w:val="0"/>
        <w:jc w:val="left"/>
      </w:pPr>
    </w:p>
    <w:p w14:paraId="7728FC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==========================================================================</w:t>
      </w:r>
    </w:p>
    <w:p w14:paraId="4F7D725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FORMACIÓN &amp; CERTIFICACIONES (GRID MODULAR)</w:t>
      </w:r>
    </w:p>
    <w:p w14:paraId="047AC5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========================================================================== */</w:t>
      </w:r>
    </w:p>
    <w:p w14:paraId="048ACE8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209C4C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73FCBD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--content-width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251A191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11DF96E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padding-inline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--gutter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F25F1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CD6D2D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60E14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9ACF79A">
      <w:pPr>
        <w:keepNext w:val="0"/>
        <w:keepLines w:val="0"/>
        <w:widowControl/>
        <w:suppressLineNumbers w:val="0"/>
        <w:jc w:val="left"/>
      </w:pPr>
    </w:p>
    <w:p w14:paraId="0367624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.credentials-grid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DFDEA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2CC4AFC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repeat(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796D1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29E525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8857C5E">
      <w:pPr>
        <w:keepNext w:val="0"/>
        <w:keepLines w:val="0"/>
        <w:widowControl/>
        <w:suppressLineNumbers w:val="0"/>
        <w:jc w:val="left"/>
      </w:pPr>
    </w:p>
    <w:p w14:paraId="029464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.credential-card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B24E1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13AA404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49F4D6A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--bg-elevated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1BAA53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EB459FC">
      <w:pPr>
        <w:keepNext w:val="0"/>
        <w:keepLines w:val="0"/>
        <w:widowControl/>
        <w:suppressLineNumbers w:val="0"/>
        <w:jc w:val="left"/>
      </w:pPr>
    </w:p>
    <w:p w14:paraId="757BDC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EE6D42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AA765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07E4D20">
      <w:pPr>
        <w:keepNext w:val="0"/>
        <w:keepLines w:val="0"/>
        <w:widowControl/>
        <w:suppressLineNumbers w:val="0"/>
        <w:jc w:val="left"/>
      </w:pPr>
    </w:p>
    <w:p w14:paraId="399DEB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80AFD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--border-hover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B72E5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translateY(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-30px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DB8376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B8C0FEE">
      <w:pPr>
        <w:keepNext w:val="0"/>
        <w:keepLines w:val="0"/>
        <w:widowControl/>
        <w:suppressLineNumbers w:val="0"/>
        <w:jc w:val="left"/>
      </w:pPr>
    </w:p>
    <w:p w14:paraId="757A13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.credential-card__header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AA4A6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3E8BD7B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2C71BA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space-between;</w:t>
      </w:r>
    </w:p>
    <w:p w14:paraId="4988D7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6FA4F9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4D08D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D887C37">
      <w:pPr>
        <w:keepNext w:val="0"/>
        <w:keepLines w:val="0"/>
        <w:widowControl/>
        <w:suppressLineNumbers w:val="0"/>
        <w:jc w:val="left"/>
      </w:pPr>
    </w:p>
    <w:p w14:paraId="371F54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Etiquetas técnicas superiores */</w:t>
      </w:r>
    </w:p>
    <w:p w14:paraId="232A546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.credential-badge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429BF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9323C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F28C8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49A47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25D5C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EF0D0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0.02em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1F0DCE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BF03765">
      <w:pPr>
        <w:keepNext w:val="0"/>
        <w:keepLines w:val="0"/>
        <w:widowControl/>
        <w:suppressLineNumbers w:val="0"/>
        <w:jc w:val="left"/>
      </w:pPr>
    </w:p>
    <w:p w14:paraId="109515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.credential-badge--degree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A83E7F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E0B35C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249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F5FC5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rgba(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249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115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6501EC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E482FB4">
      <w:pPr>
        <w:keepNext w:val="0"/>
        <w:keepLines w:val="0"/>
        <w:widowControl/>
        <w:suppressLineNumbers w:val="0"/>
        <w:jc w:val="left"/>
      </w:pPr>
    </w:p>
    <w:p w14:paraId="5F7545F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.credential-badge--cert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214A8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52A8E1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57679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51819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EDFA353">
      <w:pPr>
        <w:keepNext w:val="0"/>
        <w:keepLines w:val="0"/>
        <w:widowControl/>
        <w:suppressLineNumbers w:val="0"/>
        <w:jc w:val="left"/>
      </w:pPr>
    </w:p>
    <w:p w14:paraId="4591960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.credential-year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68D4E7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E8809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--fs-micro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A0AC2F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593514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A91B8F7">
      <w:pPr>
        <w:keepNext w:val="0"/>
        <w:keepLines w:val="0"/>
        <w:widowControl/>
        <w:suppressLineNumbers w:val="0"/>
        <w:jc w:val="left"/>
      </w:pPr>
    </w:p>
    <w:p w14:paraId="4A92B5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.credential-title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366146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clamp(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1.15rem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1.4vw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39ABAB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600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87106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letter-spacing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-0.015em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102585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--text-primary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A1119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A8B8E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C444BD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123E162">
      <w:pPr>
        <w:keepNext w:val="0"/>
        <w:keepLines w:val="0"/>
        <w:widowControl/>
        <w:suppressLineNumbers w:val="0"/>
        <w:jc w:val="left"/>
      </w:pPr>
    </w:p>
    <w:p w14:paraId="25D277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.credential-institution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1442A7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145FEAF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--fs-small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E6308C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28847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B787F8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20644B4">
      <w:pPr>
        <w:keepNext w:val="0"/>
        <w:keepLines w:val="0"/>
        <w:widowControl/>
        <w:suppressLineNumbers w:val="0"/>
        <w:jc w:val="left"/>
      </w:pPr>
    </w:p>
    <w:p w14:paraId="6B06E59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.credential-desc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9A16F4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2A0D43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32C069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6ECCDC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B557EC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flex-grow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709B6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0398C51">
      <w:pPr>
        <w:keepNext w:val="0"/>
        <w:keepLines w:val="0"/>
        <w:widowControl/>
        <w:suppressLineNumbers w:val="0"/>
        <w:jc w:val="left"/>
      </w:pPr>
    </w:p>
    <w:p w14:paraId="7611BD2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.tag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A7B0B3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--font-mono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0FC222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0.6875rem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23C3E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1A4C2A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E4F46B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6FD4F9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060889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2A0B60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3569BDC">
      <w:pPr>
        <w:keepNext w:val="0"/>
        <w:keepLines w:val="0"/>
        <w:widowControl/>
        <w:suppressLineNumbers w:val="0"/>
        <w:jc w:val="left"/>
      </w:pPr>
    </w:p>
    <w:p w14:paraId="2555DA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Adaptación responsive */</w:t>
      </w:r>
    </w:p>
    <w:p w14:paraId="010CB83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768px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209CBAF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.credentials-grid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3A7319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grid-template-columns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1fr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71D3A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F5A40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0C094F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D0287D5">
      <w:pPr>
        <w:keepNext w:val="0"/>
        <w:keepLines w:val="0"/>
        <w:widowControl/>
        <w:suppressLineNumbers w:val="0"/>
        <w:jc w:val="left"/>
      </w:pPr>
    </w:p>
    <w:p w14:paraId="628DEDA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.credential-footer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C20FB9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54A680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4261822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space-between;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Alinea los tags a la izquierda y el botón a la derecha */</w:t>
      </w:r>
    </w:p>
    <w:p w14:paraId="0475C6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0.75rem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B07D15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0A76C1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AF10B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auto;</w:t>
      </w:r>
    </w:p>
    <w:p w14:paraId="1317CC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559E3B8">
      <w:pPr>
        <w:keepNext w:val="0"/>
        <w:keepLines w:val="0"/>
        <w:widowControl/>
        <w:suppressLineNumbers w:val="0"/>
        <w:jc w:val="left"/>
      </w:pPr>
    </w:p>
    <w:p w14:paraId="0459504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.credential-tags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FBD66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87100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flex-wrap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wrap;</w:t>
      </w:r>
    </w:p>
    <w:p w14:paraId="17D9367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0.4rem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E9910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7095549">
      <w:pPr>
        <w:keepNext w:val="0"/>
        <w:keepLines w:val="0"/>
        <w:widowControl/>
        <w:suppressLineNumbers w:val="0"/>
        <w:jc w:val="left"/>
      </w:pPr>
    </w:p>
    <w:p w14:paraId="2540ACC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Botón interactivo: Cuadrado base */</w:t>
      </w:r>
    </w:p>
    <w:p w14:paraId="36A99A4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A5DF00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grid;</w:t>
      </w:r>
    </w:p>
    <w:p w14:paraId="4B4519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place-items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center;</w:t>
      </w:r>
    </w:p>
    <w:p w14:paraId="0EAEA0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264176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2.25rem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84DCA3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A8B648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--text-secondary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DCC2C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--bg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69277C7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flex-shrink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6989A0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FA47B6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7E4394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border-color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670008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background-color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),</w:t>
      </w:r>
    </w:p>
    <w:p w14:paraId="0D7494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          color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AA927A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1EC2D01">
      <w:pPr>
        <w:keepNext w:val="0"/>
        <w:keepLines w:val="0"/>
        <w:widowControl/>
        <w:suppressLineNumbers w:val="0"/>
        <w:jc w:val="left"/>
      </w:pPr>
    </w:p>
    <w:p w14:paraId="6A0DA5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316BF7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438164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transform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--duration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--ease-out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7EA6EB5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BBDBA86">
      <w:pPr>
        <w:keepNext w:val="0"/>
        <w:keepLines w:val="0"/>
        <w:widowControl/>
        <w:suppressLineNumbers w:val="0"/>
        <w:jc w:val="left"/>
      </w:pPr>
    </w:p>
    <w:p w14:paraId="3481EEA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Al pasar el cursor sobre la tarjeta:</w:t>
      </w:r>
    </w:p>
    <w:p w14:paraId="448F353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El botón rota a rombo en naranja y la flecha queda horizontal */</w:t>
      </w:r>
    </w:p>
    <w:p w14:paraId="1B6F4F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9BE96D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45deg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C06E1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CDD268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var(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--accent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6413E4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#ffffff;</w:t>
      </w:r>
    </w:p>
    <w:p w14:paraId="47DAA1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9371C1E">
      <w:pPr>
        <w:keepNext w:val="0"/>
        <w:keepLines w:val="0"/>
        <w:widowControl/>
        <w:suppressLineNumbers w:val="0"/>
        <w:jc w:val="left"/>
      </w:pPr>
    </w:p>
    <w:p w14:paraId="6ABE116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.credential-card:hover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.credential-arrow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26F13E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rotate(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0deg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);</w:t>
      </w:r>
    </w:p>
    <w:p w14:paraId="3F41F12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F13201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br w:type="textWrapping"/>
      </w:r>
    </w:p>
    <w:p w14:paraId="5D544B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/*BANNER INTERACTIVO DE ARTE Y CÓDIGO (FONDO ANIMADO)*/</w:t>
      </w:r>
    </w:p>
    <w:p w14:paraId="719ADDEE">
      <w:pPr>
        <w:keepNext w:val="0"/>
        <w:keepLines w:val="0"/>
        <w:widowControl/>
        <w:suppressLineNumbers w:val="0"/>
        <w:jc w:val="left"/>
      </w:pPr>
    </w:p>
    <w:p w14:paraId="2472F8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.footer-interactivo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6156EC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2C87DE3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#0d0d0d;</w:t>
      </w:r>
    </w:p>
    <w:p w14:paraId="2419D77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#ffffff;</w:t>
      </w:r>
    </w:p>
    <w:p w14:paraId="1E9DBB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51186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hidden;</w:t>
      </w:r>
    </w:p>
    <w:p w14:paraId="6370B72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min-height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40vh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Da suficiente espacio para pintar */</w:t>
      </w:r>
    </w:p>
    <w:p w14:paraId="060BC2A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02E7A02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center;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Centra todo verticalmente */</w:t>
      </w:r>
    </w:p>
    <w:p w14:paraId="50D2A20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A417606">
      <w:pPr>
        <w:keepNext w:val="0"/>
        <w:keepLines w:val="0"/>
        <w:widowControl/>
        <w:suppressLineNumbers w:val="0"/>
        <w:jc w:val="left"/>
      </w:pPr>
    </w:p>
    <w:p w14:paraId="267E503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#canvas-arte-codigo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2EB8C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absolute;</w:t>
      </w:r>
    </w:p>
    <w:p w14:paraId="02958FF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D3E280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2FEA59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1F09FA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2013D8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9650F1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pointer-events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7492C68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18D792C3">
      <w:pPr>
        <w:keepNext w:val="0"/>
        <w:keepLines w:val="0"/>
        <w:widowControl/>
        <w:suppressLineNumbers w:val="0"/>
        <w:jc w:val="left"/>
      </w:pPr>
    </w:p>
    <w:p w14:paraId="5CFEA6B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.footer-contenido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4621C7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relative;</w:t>
      </w:r>
    </w:p>
    <w:p w14:paraId="13AFD78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4EC384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CC4896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1200px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02D41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auto;</w:t>
      </w:r>
    </w:p>
    <w:p w14:paraId="326A627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1A752C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space-between;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Empuja el texto a la izq y los créditos a la der */</w:t>
      </w:r>
    </w:p>
    <w:p w14:paraId="749F2BBA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flex-end;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Alinea los elementos por debajo */</w:t>
      </w:r>
    </w:p>
    <w:p w14:paraId="3598EB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flex-wrap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wrap;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Para que se adapte bien en celulares */</w:t>
      </w:r>
    </w:p>
    <w:p w14:paraId="512B0FE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8730A8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D3349D2">
      <w:pPr>
        <w:keepNext w:val="0"/>
        <w:keepLines w:val="0"/>
        <w:widowControl/>
        <w:suppressLineNumbers w:val="0"/>
        <w:jc w:val="left"/>
      </w:pPr>
    </w:p>
    <w:p w14:paraId="796FDF3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Lado Izquierdo --- */</w:t>
      </w:r>
    </w:p>
    <w:p w14:paraId="2EA410E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.footer-titulo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5AA215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3.5rem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082F9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bold;</w:t>
      </w:r>
    </w:p>
    <w:p w14:paraId="3735B18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0F47FFD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0.3rem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199244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5615687">
      <w:pPr>
        <w:keepNext w:val="0"/>
        <w:keepLines w:val="0"/>
        <w:widowControl/>
        <w:suppressLineNumbers w:val="0"/>
        <w:jc w:val="left"/>
      </w:pPr>
    </w:p>
    <w:p w14:paraId="14A4372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.color-naranja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663436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#ff5500;</w:t>
      </w:r>
    </w:p>
    <w:p w14:paraId="1B54EEA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23FDD9E0">
      <w:pPr>
        <w:keepNext w:val="0"/>
        <w:keepLines w:val="0"/>
        <w:widowControl/>
        <w:suppressLineNumbers w:val="0"/>
        <w:jc w:val="left"/>
      </w:pPr>
    </w:p>
    <w:p w14:paraId="4300CF9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.footer-correo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220D5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monospace;</w:t>
      </w:r>
    </w:p>
    <w:p w14:paraId="4E07A1A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5C33C0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#ffffff;</w:t>
      </w:r>
    </w:p>
    <w:p w14:paraId="616123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1ED07E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border-bottom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solid #ff5500;</w:t>
      </w:r>
    </w:p>
    <w:p w14:paraId="35D4D3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63ACCB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55509AD6">
      <w:pPr>
        <w:keepNext w:val="0"/>
        <w:keepLines w:val="0"/>
        <w:widowControl/>
        <w:suppressLineNumbers w:val="0"/>
        <w:jc w:val="left"/>
      </w:pPr>
    </w:p>
    <w:p w14:paraId="4ECC9D1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Lado Derecho --- */</w:t>
      </w:r>
    </w:p>
    <w:p w14:paraId="4D1EB5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C47279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4929B6D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4rem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Espacio entre Perfiles y Créditos */</w:t>
      </w:r>
    </w:p>
    <w:p w14:paraId="28EE8C2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C64DAC0">
      <w:pPr>
        <w:keepNext w:val="0"/>
        <w:keepLines w:val="0"/>
        <w:widowControl/>
        <w:suppressLineNumbers w:val="0"/>
        <w:jc w:val="left"/>
      </w:pPr>
    </w:p>
    <w:p w14:paraId="7B5FBDA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.footer-columna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9E82B1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7F42369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0EB722C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84DD6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32D4F5CC">
      <w:pPr>
        <w:keepNext w:val="0"/>
        <w:keepLines w:val="0"/>
        <w:widowControl/>
        <w:suppressLineNumbers w:val="0"/>
        <w:jc w:val="left"/>
      </w:pPr>
    </w:p>
    <w:p w14:paraId="50FC44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.footer-subtitulo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BBB5EC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monospace;</w:t>
      </w:r>
    </w:p>
    <w:p w14:paraId="345CC2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570E07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#888888;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Color grisáceo que tenías antes */</w:t>
      </w:r>
    </w:p>
    <w:p w14:paraId="0D94F5E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DC6ACE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3B81B60">
      <w:pPr>
        <w:keepNext w:val="0"/>
        <w:keepLines w:val="0"/>
        <w:widowControl/>
        <w:suppressLineNumbers w:val="0"/>
        <w:jc w:val="left"/>
      </w:pPr>
    </w:p>
    <w:p w14:paraId="5E5AD6D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.footer-columna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,</w:t>
      </w:r>
    </w:p>
    <w:p w14:paraId="33382C6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.footer-lista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3830B2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0.9rem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0E5A10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#cccccc;</w:t>
      </w:r>
    </w:p>
    <w:p w14:paraId="785A9AF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none;</w:t>
      </w:r>
    </w:p>
    <w:p w14:paraId="164DF1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1.6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E4AB33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374E126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0CD78239">
      <w:pPr>
        <w:keepNext w:val="0"/>
        <w:keepLines w:val="0"/>
        <w:widowControl/>
        <w:suppressLineNumbers w:val="0"/>
        <w:jc w:val="left"/>
      </w:pPr>
    </w:p>
    <w:p w14:paraId="472A2D5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.footer-lista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BA24BC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list-style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none;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Quita los puntos de la lista */</w:t>
      </w:r>
    </w:p>
    <w:p w14:paraId="63FE0F3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805065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65163A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flex;</w:t>
      </w:r>
    </w:p>
    <w:p w14:paraId="5C9AB3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010EA27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5E0AF7C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461036A5">
      <w:pPr>
        <w:keepNext w:val="0"/>
        <w:keepLines w:val="0"/>
        <w:widowControl/>
        <w:suppressLineNumbers w:val="0"/>
        <w:jc w:val="left"/>
      </w:pPr>
    </w:p>
    <w:p w14:paraId="34141C60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.footer-lista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49D7FCAF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#ff5500;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Se pone naranja al pasar el mouse */</w:t>
      </w:r>
    </w:p>
    <w:p w14:paraId="0768882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644B9AF8">
      <w:pPr>
        <w:keepNext w:val="0"/>
        <w:keepLines w:val="0"/>
        <w:widowControl/>
        <w:suppressLineNumbers w:val="0"/>
        <w:jc w:val="left"/>
      </w:pPr>
    </w:p>
    <w:p w14:paraId="57F7DE52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position w:val="24"/>
          <w:sz w:val="18"/>
          <w:szCs w:val="18"/>
          <w:shd w:val="clear" w:fill="1E1E1E"/>
          <w:lang w:val="en-US" w:eastAsia="zh-CN" w:bidi="ar"/>
        </w:rPr>
        <w:t>/* --- Responsive (Para teléfonos) --- */</w:t>
      </w:r>
    </w:p>
    <w:p w14:paraId="56C4E38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position w:val="24"/>
          <w:sz w:val="18"/>
          <w:szCs w:val="18"/>
          <w:shd w:val="clear" w:fill="1E1E1E"/>
          <w:lang w:val="en-US" w:eastAsia="zh-CN" w:bidi="ar"/>
        </w:rPr>
        <w:t>@media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768px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) {</w:t>
      </w:r>
    </w:p>
    <w:p w14:paraId="1FFA36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.footer-contenido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9602B13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25CE4E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align-items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flex-start;</w:t>
      </w:r>
    </w:p>
    <w:p w14:paraId="01850A88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630607E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.footer-titulo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4D18455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2.5rem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1C07BF2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33B1BC5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position w:val="24"/>
          <w:sz w:val="18"/>
          <w:szCs w:val="18"/>
          <w:shd w:val="clear" w:fill="1E1E1E"/>
          <w:lang w:val="en-US" w:eastAsia="zh-CN" w:bidi="ar"/>
        </w:rPr>
        <w:t>.footer-der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DB60BE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flex-direction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: column;</w:t>
      </w:r>
    </w:p>
    <w:p w14:paraId="4D3A5F8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7D3B14C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position w:val="24"/>
          <w:sz w:val="18"/>
          <w:szCs w:val="18"/>
          <w:shd w:val="clear" w:fill="1E1E1E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position w:val="24"/>
          <w:sz w:val="18"/>
          <w:szCs w:val="18"/>
          <w:shd w:val="clear" w:fill="1E1E1E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;</w:t>
      </w:r>
    </w:p>
    <w:p w14:paraId="7CCE4EDE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 xml:space="preserve">  }</w:t>
      </w:r>
    </w:p>
    <w:p w14:paraId="4C054BC9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position w:val="24"/>
          <w:sz w:val="18"/>
          <w:szCs w:val="18"/>
          <w:shd w:val="clear" w:fill="1E1E1E"/>
          <w:lang w:val="en-US" w:eastAsia="zh-CN" w:bidi="ar"/>
        </w:rPr>
        <w:t>}</w:t>
      </w:r>
    </w:p>
    <w:p w14:paraId="7D12DE23">
      <w:pPr>
        <w:rPr>
          <w:rFonts w:hint="default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A78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3FFAF97F"/>
    <w:rsid w:val="474F0A87"/>
    <w:rsid w:val="6FE85E12"/>
    <w:rsid w:val="74252D60"/>
    <w:rsid w:val="7BE7E5E4"/>
    <w:rsid w:val="7FDA7827"/>
    <w:rsid w:val="9FDF580C"/>
    <w:rsid w:val="B5BFA9FF"/>
    <w:rsid w:val="DE5B25C9"/>
    <w:rsid w:val="EE7FEC8B"/>
    <w:rsid w:val="EFF41FD7"/>
    <w:rsid w:val="FBFD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cs="Baskerville" w:asciiTheme="minorHAnsi" w:hAnsiTheme="minorHAnsi" w:eastAsiaTheme="minorEastAsia"/>
      <w:position w:val="24"/>
      <w:sz w:val="46"/>
      <w:szCs w:val="4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qFormat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qFormat/>
    <w:uiPriority w:val="0"/>
    <w:rPr>
      <w:i/>
      <w:iCs/>
    </w:rPr>
  </w:style>
  <w:style w:type="character" w:styleId="23">
    <w:name w:val="HTML Definition"/>
    <w:basedOn w:val="11"/>
    <w:qFormat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qFormat/>
    <w:uiPriority w:val="0"/>
    <w:rPr>
      <w:color w:val="0000FF"/>
      <w:u w:val="single"/>
    </w:rPr>
  </w:style>
  <w:style w:type="character" w:styleId="26">
    <w:name w:val="FollowedHyperlink"/>
    <w:basedOn w:val="11"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spacing w:after="120"/>
      <w:ind w:left="720"/>
    </w:pPr>
  </w:style>
  <w:style w:type="paragraph" w:styleId="31">
    <w:name w:val="index 1"/>
    <w:basedOn w:val="1"/>
    <w:next w:val="1"/>
    <w:qFormat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qFormat/>
    <w:uiPriority w:val="0"/>
    <w:pPr>
      <w:ind w:left="1200" w:leftChars="1200"/>
    </w:pPr>
  </w:style>
  <w:style w:type="paragraph" w:styleId="34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37">
    <w:name w:val="toc 7"/>
    <w:basedOn w:val="1"/>
    <w:next w:val="1"/>
    <w:qFormat/>
    <w:uiPriority w:val="0"/>
    <w:pPr>
      <w:ind w:left="2520" w:leftChars="1200"/>
    </w:pPr>
  </w:style>
  <w:style w:type="paragraph" w:styleId="38">
    <w:name w:val="toc 1"/>
    <w:basedOn w:val="1"/>
    <w:next w:val="1"/>
    <w:qFormat/>
    <w:uiPriority w:val="0"/>
  </w:style>
  <w:style w:type="paragraph" w:styleId="39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Document Map"/>
    <w:basedOn w:val="1"/>
    <w:qFormat/>
    <w:uiPriority w:val="0"/>
    <w:pPr>
      <w:shd w:val="clear" w:color="auto" w:fill="000080"/>
    </w:pPr>
  </w:style>
  <w:style w:type="paragraph" w:styleId="42">
    <w:name w:val="toc 8"/>
    <w:basedOn w:val="1"/>
    <w:next w:val="1"/>
    <w:uiPriority w:val="0"/>
    <w:pPr>
      <w:ind w:left="2940" w:leftChars="1400"/>
    </w:pPr>
  </w:style>
  <w:style w:type="paragraph" w:styleId="43">
    <w:name w:val="toc 2"/>
    <w:basedOn w:val="1"/>
    <w:next w:val="1"/>
    <w:uiPriority w:val="0"/>
    <w:pPr>
      <w:ind w:left="420" w:leftChars="200"/>
    </w:pPr>
  </w:style>
  <w:style w:type="paragraph" w:styleId="4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Continue 3"/>
    <w:basedOn w:val="1"/>
    <w:qFormat/>
    <w:uiPriority w:val="0"/>
    <w:pPr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ind w:left="1400" w:leftChars="1400"/>
    </w:pPr>
  </w:style>
  <w:style w:type="paragraph" w:styleId="49">
    <w:name w:val="index 5"/>
    <w:basedOn w:val="1"/>
    <w:next w:val="1"/>
    <w:qFormat/>
    <w:uiPriority w:val="0"/>
    <w:pPr>
      <w:ind w:left="800" w:leftChars="800"/>
    </w:pPr>
  </w:style>
  <w:style w:type="paragraph" w:styleId="50">
    <w:name w:val="index 2"/>
    <w:basedOn w:val="1"/>
    <w:next w:val="1"/>
    <w:qFormat/>
    <w:uiPriority w:val="0"/>
    <w:pPr>
      <w:ind w:left="200" w:leftChars="200"/>
    </w:pPr>
  </w:style>
  <w:style w:type="paragraph" w:styleId="51">
    <w:name w:val="annotation subject"/>
    <w:basedOn w:val="52"/>
    <w:next w:val="52"/>
    <w:qFormat/>
    <w:uiPriority w:val="0"/>
    <w:rPr>
      <w:b/>
      <w:bCs/>
    </w:rPr>
  </w:style>
  <w:style w:type="paragraph" w:styleId="52">
    <w:name w:val="annotation text"/>
    <w:basedOn w:val="1"/>
    <w:qFormat/>
    <w:uiPriority w:val="0"/>
    <w:pPr>
      <w:jc w:val="left"/>
    </w:pPr>
  </w:style>
  <w:style w:type="paragraph" w:styleId="53">
    <w:name w:val="Balloon Text"/>
    <w:basedOn w:val="1"/>
    <w:qFormat/>
    <w:uiPriority w:val="0"/>
    <w:rPr>
      <w:sz w:val="16"/>
      <w:szCs w:val="16"/>
    </w:rPr>
  </w:style>
  <w:style w:type="paragraph" w:styleId="54">
    <w:name w:val="Closing"/>
    <w:basedOn w:val="1"/>
    <w:qFormat/>
    <w:uiPriority w:val="0"/>
    <w:pPr>
      <w:ind w:left="4320"/>
    </w:pPr>
  </w:style>
  <w:style w:type="paragraph" w:styleId="55">
    <w:name w:val="toc 6"/>
    <w:basedOn w:val="1"/>
    <w:next w:val="1"/>
    <w:qFormat/>
    <w:uiPriority w:val="0"/>
    <w:pPr>
      <w:ind w:left="2100" w:leftChars="1000"/>
    </w:pPr>
  </w:style>
  <w:style w:type="paragraph" w:styleId="56">
    <w:name w:val="toc 5"/>
    <w:basedOn w:val="1"/>
    <w:next w:val="1"/>
    <w:qFormat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qFormat/>
    <w:uiPriority w:val="0"/>
    <w:pPr>
      <w:ind w:left="1260" w:leftChars="600"/>
    </w:pPr>
  </w:style>
  <w:style w:type="paragraph" w:styleId="60">
    <w:name w:val="index 6"/>
    <w:basedOn w:val="1"/>
    <w:next w:val="1"/>
    <w:qFormat/>
    <w:uiPriority w:val="0"/>
    <w:pPr>
      <w:ind w:left="1000" w:leftChars="1000"/>
    </w:pPr>
  </w:style>
  <w:style w:type="paragraph" w:styleId="61">
    <w:name w:val="List Continue"/>
    <w:basedOn w:val="1"/>
    <w:qFormat/>
    <w:uiPriority w:val="0"/>
    <w:pPr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ind w:left="420" w:leftChars="200"/>
    </w:pPr>
  </w:style>
  <w:style w:type="paragraph" w:styleId="63">
    <w:name w:val="index heading"/>
    <w:basedOn w:val="1"/>
    <w:next w:val="31"/>
    <w:qFormat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uiPriority w:val="0"/>
    <w:pPr>
      <w:spacing w:after="120"/>
      <w:ind w:left="1440"/>
    </w:pPr>
  </w:style>
  <w:style w:type="paragraph" w:styleId="65">
    <w:name w:val="Body Text 2"/>
    <w:basedOn w:val="1"/>
    <w:qFormat/>
    <w:uiPriority w:val="0"/>
    <w:pPr>
      <w:spacing w:after="120" w:line="480" w:lineRule="auto"/>
    </w:pPr>
  </w:style>
  <w:style w:type="paragraph" w:styleId="66">
    <w:name w:val="List 3"/>
    <w:basedOn w:val="1"/>
    <w:qFormat/>
    <w:uiPriority w:val="0"/>
    <w:pPr>
      <w:ind w:left="1080" w:hanging="360"/>
    </w:pPr>
  </w:style>
  <w:style w:type="paragraph" w:styleId="67">
    <w:name w:val="Note Heading"/>
    <w:basedOn w:val="1"/>
    <w:next w:val="1"/>
    <w:qFormat/>
    <w:uiPriority w:val="0"/>
  </w:style>
  <w:style w:type="paragraph" w:styleId="6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spacing w:after="120"/>
      <w:ind w:left="1800"/>
    </w:pPr>
  </w:style>
  <w:style w:type="paragraph" w:styleId="70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qFormat/>
    <w:uiPriority w:val="0"/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spacing w:after="120"/>
      <w:ind w:left="360"/>
    </w:pPr>
  </w:style>
  <w:style w:type="paragraph" w:styleId="79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0">
    <w:name w:val="List 2"/>
    <w:basedOn w:val="1"/>
    <w:qFormat/>
    <w:uiPriority w:val="0"/>
    <w:pPr>
      <w:ind w:left="720" w:hanging="360"/>
    </w:pPr>
  </w:style>
  <w:style w:type="paragraph" w:styleId="81">
    <w:name w:val="Signature"/>
    <w:basedOn w:val="1"/>
    <w:qFormat/>
    <w:uiPriority w:val="0"/>
    <w:pPr>
      <w:ind w:left="4320"/>
    </w:pPr>
  </w:style>
  <w:style w:type="paragraph" w:styleId="8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qFormat/>
    <w:uiPriority w:val="0"/>
  </w:style>
  <w:style w:type="paragraph" w:styleId="86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qFormat/>
    <w:uiPriority w:val="0"/>
  </w:style>
  <w:style w:type="paragraph" w:styleId="88">
    <w:name w:val="List 5"/>
    <w:basedOn w:val="1"/>
    <w:qFormat/>
    <w:uiPriority w:val="0"/>
    <w:pPr>
      <w:ind w:left="1800" w:hanging="360"/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List 4"/>
    <w:basedOn w:val="1"/>
    <w:qFormat/>
    <w:uiPriority w:val="0"/>
    <w:pPr>
      <w:ind w:left="1440" w:hanging="360"/>
    </w:pPr>
  </w:style>
  <w:style w:type="paragraph" w:styleId="91">
    <w:name w:val="List Bullet"/>
    <w:basedOn w:val="1"/>
    <w:uiPriority w:val="0"/>
    <w:pPr>
      <w:numPr>
        <w:ilvl w:val="0"/>
        <w:numId w:val="8"/>
      </w:numPr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3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4">
    <w:name w:val="Normal (Web)"/>
    <w:basedOn w:val="1"/>
    <w:qFormat/>
    <w:uiPriority w:val="0"/>
    <w:rPr>
      <w:sz w:val="24"/>
      <w:szCs w:val="24"/>
    </w:rPr>
  </w:style>
  <w:style w:type="paragraph" w:styleId="9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qFormat/>
    <w:uiPriority w:val="0"/>
  </w:style>
  <w:style w:type="paragraph" w:styleId="97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8">
    <w:name w:val="Normal Indent"/>
    <w:basedOn w:val="1"/>
    <w:qFormat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qFormat/>
    <w:uiPriority w:val="0"/>
    <w:pPr>
      <w:spacing w:after="120"/>
      <w:ind w:left="1440" w:right="1440"/>
    </w:pPr>
  </w:style>
  <w:style w:type="paragraph" w:styleId="101">
    <w:name w:val="Body Text"/>
    <w:basedOn w:val="1"/>
    <w:qFormat/>
    <w:uiPriority w:val="0"/>
    <w:pPr>
      <w:spacing w:after="120"/>
    </w:pPr>
  </w:style>
  <w:style w:type="paragraph" w:styleId="102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qFormat/>
    <w:uiPriority w:val="0"/>
    <w:pPr>
      <w:ind w:firstLine="210"/>
    </w:pPr>
  </w:style>
  <w:style w:type="paragraph" w:styleId="104">
    <w:name w:val="Body Text First Indent 2"/>
    <w:basedOn w:val="78"/>
    <w:qFormat/>
    <w:uiPriority w:val="0"/>
    <w:pPr>
      <w:ind w:firstLine="210"/>
    </w:pPr>
  </w:style>
  <w:style w:type="paragraph" w:styleId="105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1TITULO"/>
    <w:basedOn w:val="1"/>
    <w:uiPriority w:val="0"/>
    <w:pPr>
      <w:jc w:val="center"/>
    </w:pPr>
    <w:rPr>
      <w:rFonts w:ascii="Baskerville" w:hAnsi="Baskerville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840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2026-09-19T05:26:00Z</dcterms:created>
  <dc:creator>WPS_1779316574</dc:creator>
  <cp:lastModifiedBy>Jotezte Estudio</cp:lastModifiedBy>
  <dcterms:modified xsi:type="dcterms:W3CDTF">2026-09-22T18:51:24Z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2058-12.1.28496.28496</vt:lpwstr>
  </property>
  <property fmtid="{D5CDD505-2E9C-101B-9397-08002B2CF9AE}" pid="3" name="ICV">
    <vt:lpwstr>8AAE4993BC0B32565A36AF6AC90E4181_41</vt:lpwstr>
  </property>
</Properties>
</file>